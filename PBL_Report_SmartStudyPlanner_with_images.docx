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8C17B3">
      <w:r>
        <w:t>GUJARAT TECHNOLOGICAL UNIVERSITY</w:t>
      </w:r>
    </w:p>
    <w:p w14:paraId="7C46A90A">
      <w:r>
        <w:t>Chandkheda, Ahmedabad</w:t>
      </w:r>
    </w:p>
    <w:p w14:paraId="115F78CF">
      <w:r>
        <w:t>Sardar Vallabhbhai Patel Institute of Technology, Vasad</w:t>
      </w:r>
    </w:p>
    <w:p w14:paraId="6D5C0A2B"/>
    <w:p w14:paraId="49899B5B">
      <w:pPr>
        <w:pStyle w:val="2"/>
        <w:jc w:val="center"/>
      </w:pPr>
      <w:r>
        <w:t>A Project On</w:t>
      </w:r>
    </w:p>
    <w:p w14:paraId="6081A421">
      <w:r>
        <w:t>PBL Activity 3: Complex Problem Solving (CPS)</w:t>
      </w:r>
    </w:p>
    <w:p w14:paraId="45368CB9">
      <w:pPr>
        <w:pStyle w:val="2"/>
        <w:jc w:val="center"/>
      </w:pPr>
      <w:r>
        <w:t>Smart Study Planner: An SDG-Oriented Personal Academic Planning Web Application</w:t>
      </w:r>
    </w:p>
    <w:p w14:paraId="5E911BAB">
      <w:r>
        <w:t>Under the Subject</w:t>
      </w:r>
    </w:p>
    <w:p w14:paraId="5D25029B">
      <w:pPr>
        <w:pStyle w:val="2"/>
        <w:jc w:val="center"/>
      </w:pPr>
      <w:r>
        <w:t>Web Application Development (BE05000281)</w:t>
      </w:r>
    </w:p>
    <w:p w14:paraId="298A7D2F">
      <w:r>
        <w:t>BE 3rd YEAR, SEM 5 (Computer Engineering branch)</w:t>
      </w:r>
    </w:p>
    <w:p w14:paraId="0A517050"/>
    <w:p w14:paraId="01804A05">
      <w:r>
        <w:t>Submitted by:</w:t>
      </w:r>
    </w:p>
    <w:p w14:paraId="283F83C4">
      <w:r>
        <w:t>Husain Bardanwala (240410107008)</w:t>
      </w:r>
    </w:p>
    <w:p w14:paraId="20D44B19">
      <w:r>
        <w:t>Nikunj Dhobi (240410107033)</w:t>
      </w:r>
    </w:p>
    <w:p w14:paraId="707DEEEE">
      <w:r>
        <w:t>Prof. Nidhi Shah (Faculty Guide)</w:t>
      </w:r>
    </w:p>
    <w:p w14:paraId="2F8DE45C">
      <w:r>
        <w:t>Prof. Jayna Shah (Head of the Department)</w:t>
      </w:r>
    </w:p>
    <w:p w14:paraId="03061F64">
      <w:r>
        <w:t>SARDAR VALLABHBHAI PATEL INSTITUTE OF TECHNOLOGY, VASAD</w:t>
      </w:r>
    </w:p>
    <w:p w14:paraId="45A4B0D7"/>
    <w:p w14:paraId="63BF1A28">
      <w:r>
        <w:t>SUB NAME: Web Application Development</w:t>
      </w:r>
    </w:p>
    <w:p w14:paraId="4CBA4343">
      <w:r>
        <w:t>SUBJECT CODE: BE05000281</w:t>
      </w:r>
    </w:p>
    <w:p w14:paraId="66B81E52">
      <w:r>
        <w:br w:type="page"/>
      </w:r>
    </w:p>
    <w:p w14:paraId="632DAC4B">
      <w:pPr>
        <w:pStyle w:val="2"/>
      </w:pPr>
      <w:r>
        <w:t>TABLE OF CONTENTS</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3120"/>
        <w:gridCol w:w="3120"/>
        <w:gridCol w:w="3120"/>
      </w:tblGrid>
      <w:tr w14:paraId="4C37755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20" w:type="dxa"/>
          </w:tcPr>
          <w:p w14:paraId="6F8E6AE3">
            <w:pPr>
              <w:spacing w:after="0" w:line="240" w:lineRule="auto"/>
            </w:pPr>
            <w:r>
              <w:rPr>
                <w:b/>
              </w:rPr>
              <w:t>Sr no.</w:t>
            </w:r>
          </w:p>
        </w:tc>
        <w:tc>
          <w:tcPr>
            <w:tcW w:w="3120" w:type="dxa"/>
          </w:tcPr>
          <w:p w14:paraId="7CC05BB2">
            <w:pPr>
              <w:spacing w:after="0" w:line="240" w:lineRule="auto"/>
            </w:pPr>
            <w:r>
              <w:rPr>
                <w:b/>
              </w:rPr>
              <w:t>Topic</w:t>
            </w:r>
          </w:p>
        </w:tc>
        <w:tc>
          <w:tcPr>
            <w:tcW w:w="3120" w:type="dxa"/>
          </w:tcPr>
          <w:p w14:paraId="0DE77406">
            <w:pPr>
              <w:spacing w:after="0" w:line="240" w:lineRule="auto"/>
            </w:pPr>
            <w:r>
              <w:rPr>
                <w:b/>
              </w:rPr>
              <w:t>Page no.</w:t>
            </w:r>
          </w:p>
        </w:tc>
      </w:tr>
      <w:tr w14:paraId="74172C8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20" w:type="dxa"/>
          </w:tcPr>
          <w:p w14:paraId="1E0A1FEA">
            <w:pPr>
              <w:spacing w:after="0" w:line="240" w:lineRule="auto"/>
            </w:pPr>
            <w:r>
              <w:t>1</w:t>
            </w:r>
          </w:p>
        </w:tc>
        <w:tc>
          <w:tcPr>
            <w:tcW w:w="3120" w:type="dxa"/>
          </w:tcPr>
          <w:p w14:paraId="38F2E7D8">
            <w:pPr>
              <w:spacing w:after="0" w:line="240" w:lineRule="auto"/>
            </w:pPr>
            <w:r>
              <w:t>Title Page</w:t>
            </w:r>
          </w:p>
        </w:tc>
        <w:tc>
          <w:tcPr>
            <w:tcW w:w="3120" w:type="dxa"/>
          </w:tcPr>
          <w:p w14:paraId="41B502AC">
            <w:pPr>
              <w:spacing w:after="0" w:line="240" w:lineRule="auto"/>
            </w:pPr>
            <w:r>
              <w:t>3</w:t>
            </w:r>
          </w:p>
        </w:tc>
      </w:tr>
      <w:tr w14:paraId="42CB24C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20" w:type="dxa"/>
          </w:tcPr>
          <w:p w14:paraId="01F3EBAE">
            <w:pPr>
              <w:spacing w:after="0" w:line="240" w:lineRule="auto"/>
            </w:pPr>
            <w:r>
              <w:t>2</w:t>
            </w:r>
          </w:p>
        </w:tc>
        <w:tc>
          <w:tcPr>
            <w:tcW w:w="3120" w:type="dxa"/>
          </w:tcPr>
          <w:p w14:paraId="55955C86">
            <w:pPr>
              <w:spacing w:after="0" w:line="240" w:lineRule="auto"/>
            </w:pPr>
            <w:r>
              <w:t>Introduction</w:t>
            </w:r>
          </w:p>
        </w:tc>
        <w:tc>
          <w:tcPr>
            <w:tcW w:w="3120" w:type="dxa"/>
          </w:tcPr>
          <w:p w14:paraId="2A12BB6C">
            <w:pPr>
              <w:spacing w:after="0" w:line="240" w:lineRule="auto"/>
            </w:pPr>
            <w:r>
              <w:t>3</w:t>
            </w:r>
          </w:p>
        </w:tc>
      </w:tr>
      <w:tr w14:paraId="34A8D67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20" w:type="dxa"/>
          </w:tcPr>
          <w:p w14:paraId="48463977">
            <w:pPr>
              <w:spacing w:after="0" w:line="240" w:lineRule="auto"/>
            </w:pPr>
            <w:r>
              <w:t>3</w:t>
            </w:r>
          </w:p>
        </w:tc>
        <w:tc>
          <w:tcPr>
            <w:tcW w:w="3120" w:type="dxa"/>
          </w:tcPr>
          <w:p w14:paraId="0499069F">
            <w:pPr>
              <w:spacing w:after="0" w:line="240" w:lineRule="auto"/>
            </w:pPr>
            <w:r>
              <w:t>Project Definition &amp; Problem Statement / Objectives</w:t>
            </w:r>
          </w:p>
        </w:tc>
        <w:tc>
          <w:tcPr>
            <w:tcW w:w="3120" w:type="dxa"/>
          </w:tcPr>
          <w:p w14:paraId="27F9E444">
            <w:pPr>
              <w:spacing w:after="0" w:line="240" w:lineRule="auto"/>
            </w:pPr>
            <w:r>
              <w:t>4</w:t>
            </w:r>
          </w:p>
        </w:tc>
      </w:tr>
      <w:tr w14:paraId="35BE161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20" w:type="dxa"/>
          </w:tcPr>
          <w:p w14:paraId="7DC43A37">
            <w:pPr>
              <w:spacing w:after="0" w:line="240" w:lineRule="auto"/>
            </w:pPr>
            <w:r>
              <w:t>4</w:t>
            </w:r>
          </w:p>
        </w:tc>
        <w:tc>
          <w:tcPr>
            <w:tcW w:w="3120" w:type="dxa"/>
          </w:tcPr>
          <w:p w14:paraId="3AAFD77A">
            <w:pPr>
              <w:spacing w:after="0" w:line="240" w:lineRule="auto"/>
            </w:pPr>
            <w:r>
              <w:t>Proposed System / System Design</w:t>
            </w:r>
          </w:p>
        </w:tc>
        <w:tc>
          <w:tcPr>
            <w:tcW w:w="3120" w:type="dxa"/>
          </w:tcPr>
          <w:p w14:paraId="51C18E40">
            <w:pPr>
              <w:spacing w:after="0" w:line="240" w:lineRule="auto"/>
            </w:pPr>
            <w:r>
              <w:t>5</w:t>
            </w:r>
          </w:p>
        </w:tc>
      </w:tr>
      <w:tr w14:paraId="60451A9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20" w:type="dxa"/>
          </w:tcPr>
          <w:p w14:paraId="6AC6A317">
            <w:pPr>
              <w:spacing w:after="0" w:line="240" w:lineRule="auto"/>
            </w:pPr>
            <w:r>
              <w:t>5</w:t>
            </w:r>
          </w:p>
        </w:tc>
        <w:tc>
          <w:tcPr>
            <w:tcW w:w="3120" w:type="dxa"/>
          </w:tcPr>
          <w:p w14:paraId="2FA1B506">
            <w:pPr>
              <w:spacing w:after="0" w:line="240" w:lineRule="auto"/>
            </w:pPr>
            <w:r>
              <w:t>Screenshots of Results</w:t>
            </w:r>
          </w:p>
        </w:tc>
        <w:tc>
          <w:tcPr>
            <w:tcW w:w="3120" w:type="dxa"/>
          </w:tcPr>
          <w:p w14:paraId="1F96D15A">
            <w:pPr>
              <w:spacing w:after="0" w:line="240" w:lineRule="auto"/>
            </w:pPr>
            <w:r>
              <w:t>9</w:t>
            </w:r>
          </w:p>
        </w:tc>
      </w:tr>
      <w:tr w14:paraId="709C6C4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20" w:type="dxa"/>
          </w:tcPr>
          <w:p w14:paraId="4691A0D7">
            <w:pPr>
              <w:spacing w:after="0" w:line="240" w:lineRule="auto"/>
            </w:pPr>
            <w:r>
              <w:t>6</w:t>
            </w:r>
          </w:p>
        </w:tc>
        <w:tc>
          <w:tcPr>
            <w:tcW w:w="3120" w:type="dxa"/>
          </w:tcPr>
          <w:p w14:paraId="3FED5F2D">
            <w:pPr>
              <w:spacing w:after="0" w:line="240" w:lineRule="auto"/>
            </w:pPr>
            <w:r>
              <w:t>Conclusion and Future Scope</w:t>
            </w:r>
          </w:p>
        </w:tc>
        <w:tc>
          <w:tcPr>
            <w:tcW w:w="3120" w:type="dxa"/>
          </w:tcPr>
          <w:p w14:paraId="66E62CE1">
            <w:pPr>
              <w:spacing w:after="0" w:line="240" w:lineRule="auto"/>
            </w:pPr>
            <w:r>
              <w:t>11</w:t>
            </w:r>
          </w:p>
        </w:tc>
      </w:tr>
      <w:tr w14:paraId="05192FD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20" w:type="dxa"/>
          </w:tcPr>
          <w:p w14:paraId="1EA8E698">
            <w:pPr>
              <w:spacing w:after="0" w:line="240" w:lineRule="auto"/>
            </w:pPr>
            <w:r>
              <w:t>7</w:t>
            </w:r>
          </w:p>
        </w:tc>
        <w:tc>
          <w:tcPr>
            <w:tcW w:w="3120" w:type="dxa"/>
          </w:tcPr>
          <w:p w14:paraId="0C1E75D0">
            <w:pPr>
              <w:spacing w:after="0" w:line="240" w:lineRule="auto"/>
            </w:pPr>
            <w:r>
              <w:t>References</w:t>
            </w:r>
          </w:p>
        </w:tc>
        <w:tc>
          <w:tcPr>
            <w:tcW w:w="3120" w:type="dxa"/>
          </w:tcPr>
          <w:p w14:paraId="40D43555">
            <w:pPr>
              <w:spacing w:after="0" w:line="240" w:lineRule="auto"/>
            </w:pPr>
            <w:r>
              <w:t>11</w:t>
            </w:r>
          </w:p>
        </w:tc>
      </w:tr>
    </w:tbl>
    <w:p w14:paraId="2A49F2FF"/>
    <w:p w14:paraId="2F2E66DF">
      <w:r>
        <w:br w:type="page"/>
      </w:r>
    </w:p>
    <w:p w14:paraId="3D12358B">
      <w:pPr>
        <w:pStyle w:val="2"/>
      </w:pPr>
      <w:r>
        <w:t>1. Title Page</w:t>
      </w:r>
    </w:p>
    <w:p w14:paraId="16EE2C97">
      <w:pPr>
        <w:pStyle w:val="36"/>
        <w:jc w:val="center"/>
      </w:pPr>
      <w:r>
        <w:t>SMART STUDY PLANNER: AN SDG-ORIENTED PERSONAL ACADEMIC PLANNING WEB APPLICATION</w:t>
      </w:r>
    </w:p>
    <w:p w14:paraId="56083119">
      <w:r>
        <w:t>A full-stack (React + Node.js + MongoDB) web application that helps students plan tasks, track study hours with a Pomodoro timer, and visualize progress to reduce missed deadlines.</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4680"/>
        <w:gridCol w:w="4680"/>
      </w:tblGrid>
      <w:tr w14:paraId="0574A5D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680" w:type="dxa"/>
          </w:tcPr>
          <w:p w14:paraId="6815FCA0">
            <w:pPr>
              <w:spacing w:after="0" w:line="240" w:lineRule="auto"/>
            </w:pPr>
            <w:r>
              <w:rPr>
                <w:b/>
              </w:rPr>
              <w:t>Item</w:t>
            </w:r>
          </w:p>
        </w:tc>
        <w:tc>
          <w:tcPr>
            <w:tcW w:w="4680" w:type="dxa"/>
          </w:tcPr>
          <w:p w14:paraId="6670C1EC">
            <w:pPr>
              <w:spacing w:after="0" w:line="240" w:lineRule="auto"/>
            </w:pPr>
            <w:r>
              <w:rPr>
                <w:b/>
              </w:rPr>
              <w:t>Details</w:t>
            </w:r>
          </w:p>
        </w:tc>
      </w:tr>
      <w:tr w14:paraId="51EE91C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680" w:type="dxa"/>
          </w:tcPr>
          <w:p w14:paraId="725D1AAE">
            <w:pPr>
              <w:spacing w:after="0" w:line="240" w:lineRule="auto"/>
            </w:pPr>
            <w:r>
              <w:t>Project title</w:t>
            </w:r>
          </w:p>
        </w:tc>
        <w:tc>
          <w:tcPr>
            <w:tcW w:w="4680" w:type="dxa"/>
          </w:tcPr>
          <w:p w14:paraId="452AAFBF">
            <w:pPr>
              <w:spacing w:after="0" w:line="240" w:lineRule="auto"/>
            </w:pPr>
            <w:r>
              <w:t>Smart Study Planner: An SDG-Oriented Personal Academic Planning Web Application</w:t>
            </w:r>
          </w:p>
        </w:tc>
      </w:tr>
      <w:tr w14:paraId="23120A7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680" w:type="dxa"/>
          </w:tcPr>
          <w:p w14:paraId="74FEB48E">
            <w:pPr>
              <w:spacing w:after="0" w:line="240" w:lineRule="auto"/>
            </w:pPr>
            <w:r>
              <w:t>Activity</w:t>
            </w:r>
          </w:p>
        </w:tc>
        <w:tc>
          <w:tcPr>
            <w:tcW w:w="4680" w:type="dxa"/>
          </w:tcPr>
          <w:p w14:paraId="1A197360">
            <w:pPr>
              <w:spacing w:after="0" w:line="240" w:lineRule="auto"/>
            </w:pPr>
            <w:r>
              <w:t>PBL Activity 3 – Complex Problem Solving (CPS)</w:t>
            </w:r>
          </w:p>
        </w:tc>
      </w:tr>
      <w:tr w14:paraId="6BEBF08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680" w:type="dxa"/>
          </w:tcPr>
          <w:p w14:paraId="191C5E5A">
            <w:pPr>
              <w:spacing w:after="0" w:line="240" w:lineRule="auto"/>
            </w:pPr>
            <w:r>
              <w:t>SDGs addressed</w:t>
            </w:r>
          </w:p>
        </w:tc>
        <w:tc>
          <w:tcPr>
            <w:tcW w:w="4680" w:type="dxa"/>
          </w:tcPr>
          <w:p w14:paraId="436C9493">
            <w:pPr>
              <w:spacing w:after="0" w:line="240" w:lineRule="auto"/>
            </w:pPr>
            <w:r>
              <w:t>SDG 4 (Quality Education)</w:t>
            </w:r>
          </w:p>
        </w:tc>
      </w:tr>
      <w:tr w14:paraId="164B122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680" w:type="dxa"/>
          </w:tcPr>
          <w:p w14:paraId="362924C9">
            <w:pPr>
              <w:spacing w:after="0" w:line="240" w:lineRule="auto"/>
            </w:pPr>
            <w:r>
              <w:t>Subject</w:t>
            </w:r>
          </w:p>
        </w:tc>
        <w:tc>
          <w:tcPr>
            <w:tcW w:w="4680" w:type="dxa"/>
          </w:tcPr>
          <w:p w14:paraId="7A9EC50C">
            <w:pPr>
              <w:spacing w:after="0" w:line="240" w:lineRule="auto"/>
            </w:pPr>
            <w:r>
              <w:t>Web Application Development (BE05000281)</w:t>
            </w:r>
          </w:p>
        </w:tc>
      </w:tr>
      <w:tr w14:paraId="7A87354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680" w:type="dxa"/>
          </w:tcPr>
          <w:p w14:paraId="5791B757">
            <w:pPr>
              <w:spacing w:after="0" w:line="240" w:lineRule="auto"/>
            </w:pPr>
            <w:r>
              <w:t>Technology stack</w:t>
            </w:r>
          </w:p>
        </w:tc>
        <w:tc>
          <w:tcPr>
            <w:tcW w:w="4680" w:type="dxa"/>
          </w:tcPr>
          <w:p w14:paraId="7AE0D520">
            <w:pPr>
              <w:spacing w:after="0" w:line="240" w:lineRule="auto"/>
            </w:pPr>
            <w:r>
              <w:t>MongoDB, Express.js, React.js, Node.js (MERN)</w:t>
            </w:r>
          </w:p>
        </w:tc>
      </w:tr>
      <w:tr w14:paraId="072D116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680" w:type="dxa"/>
          </w:tcPr>
          <w:p w14:paraId="3F7BB10B">
            <w:pPr>
              <w:spacing w:after="0" w:line="240" w:lineRule="auto"/>
            </w:pPr>
            <w:r>
              <w:t>Submitted by</w:t>
            </w:r>
          </w:p>
        </w:tc>
        <w:tc>
          <w:tcPr>
            <w:tcW w:w="4680" w:type="dxa"/>
          </w:tcPr>
          <w:p w14:paraId="76B7B83B">
            <w:pPr>
              <w:spacing w:after="0" w:line="240" w:lineRule="auto"/>
            </w:pPr>
            <w:r>
              <w:t>Husain Bardanwala (240410107008), Nikunj Dhobi (240410107033)</w:t>
            </w:r>
          </w:p>
        </w:tc>
      </w:tr>
      <w:tr w14:paraId="3BB9616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680" w:type="dxa"/>
          </w:tcPr>
          <w:p w14:paraId="7B0CC495">
            <w:pPr>
              <w:spacing w:after="0" w:line="240" w:lineRule="auto"/>
            </w:pPr>
            <w:r>
              <w:t>Class</w:t>
            </w:r>
          </w:p>
        </w:tc>
        <w:tc>
          <w:tcPr>
            <w:tcW w:w="4680" w:type="dxa"/>
          </w:tcPr>
          <w:p w14:paraId="19793A44">
            <w:pPr>
              <w:spacing w:after="0" w:line="240" w:lineRule="auto"/>
            </w:pPr>
            <w:r>
              <w:t>BE 3rd Year, Semester 5, Computer Engineering</w:t>
            </w:r>
          </w:p>
        </w:tc>
      </w:tr>
      <w:tr w14:paraId="5646595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680" w:type="dxa"/>
          </w:tcPr>
          <w:p w14:paraId="4F447F90">
            <w:pPr>
              <w:spacing w:after="0" w:line="240" w:lineRule="auto"/>
            </w:pPr>
            <w:r>
              <w:t>Faculty guide</w:t>
            </w:r>
          </w:p>
        </w:tc>
        <w:tc>
          <w:tcPr>
            <w:tcW w:w="4680" w:type="dxa"/>
          </w:tcPr>
          <w:p w14:paraId="48ED0A79">
            <w:pPr>
              <w:spacing w:after="0" w:line="240" w:lineRule="auto"/>
            </w:pPr>
            <w:r>
              <w:t>Prof. Nidhi Shah</w:t>
            </w:r>
          </w:p>
        </w:tc>
      </w:tr>
      <w:tr w14:paraId="0EA353A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680" w:type="dxa"/>
          </w:tcPr>
          <w:p w14:paraId="0EECB597">
            <w:pPr>
              <w:spacing w:after="0" w:line="240" w:lineRule="auto"/>
            </w:pPr>
            <w:r>
              <w:t>Institute</w:t>
            </w:r>
          </w:p>
        </w:tc>
        <w:tc>
          <w:tcPr>
            <w:tcW w:w="4680" w:type="dxa"/>
          </w:tcPr>
          <w:p w14:paraId="06F96A84">
            <w:pPr>
              <w:spacing w:after="0" w:line="240" w:lineRule="auto"/>
            </w:pPr>
            <w:r>
              <w:t>Sardar Vallabhbhai Patel Institute of Technology, Vasad</w:t>
            </w:r>
          </w:p>
        </w:tc>
      </w:tr>
    </w:tbl>
    <w:p w14:paraId="007D2B33"/>
    <w:p w14:paraId="08DC2E9C">
      <w:pPr>
        <w:pStyle w:val="2"/>
      </w:pPr>
      <w:r>
        <w:t>2. Introduction</w:t>
      </w:r>
    </w:p>
    <w:p w14:paraId="20D267A7">
      <w:r>
        <w:t>A web application is software that runs on a web server and is used through a web browser. Unlike a static website that only shows fixed pages, a web application accepts input from users, stores data in a database and shows each user information that matches their role. Modern web applications are usually split into a frontend, a backend, and a database.</w:t>
      </w:r>
    </w:p>
    <w:p w14:paraId="7CDBD17D">
      <w:r>
        <w:t>The United Nations Sustainable Development Goals (SDGs) are 17 global goals for 2030. SDG 4 – Quality Education aims to ensure inclusive and equitable quality education and promote lifelong learning opportunities for all. Students who lack structured study habits often miss deadlines, cannot estimate time per subject, and rarely review progress.</w:t>
      </w:r>
    </w:p>
    <w:p w14:paraId="29B7AEB8">
      <w:r>
        <w:t>Before this project, task information was scattered across WhatsApp messages, personal notebooks, and calendar apps that do not understand the academic workload. There was no single place to view subjects, tasks, deadlines, study hours, and progress together.</w:t>
      </w:r>
    </w:p>
    <w:p w14:paraId="69BBBF76">
      <w:r>
        <w:t>In this project, a web application named Smart Study Planner is designed and developed using the MERN stack. A student registers, logs in, creates subjects and tasks with due dates and priorities, marks tasks complete, and uses a configurable Pomodoro timer to focus. The dashboard shows total, completed, pending tasks, subject count, and an overall progress bar.</w:t>
      </w:r>
    </w:p>
    <w:p w14:paraId="0344576F">
      <w:r>
        <w:t>Need of the project: centralize all academic tasks in one place, never miss a deadline again, visualize progress, and build consistent study habits with the Pomodoro timer.</w:t>
      </w:r>
    </w:p>
    <w:p w14:paraId="56D2813C">
      <w:r>
        <w:t>Web technologies used in this project:</w:t>
      </w:r>
    </w:p>
    <w:p w14:paraId="32E88B89">
      <w:pPr>
        <w:pStyle w:val="23"/>
      </w:pPr>
      <w:r>
        <w:t>HTML5 and CSS3 – semantic structure, Flexbox/Grid layouts and media queries for responsive design.</w:t>
      </w:r>
    </w:p>
    <w:p w14:paraId="103671B8">
      <w:pPr>
        <w:pStyle w:val="23"/>
      </w:pPr>
      <w:r>
        <w:t>JavaScript (ES6+) – arrow functions, destructuring, Promises and async/await for API calls.</w:t>
      </w:r>
    </w:p>
    <w:p w14:paraId="0873A3CE">
      <w:pPr>
        <w:pStyle w:val="23"/>
      </w:pPr>
      <w:r>
        <w:t>React.js – component-based SPA with hooks, routing and conditional rendering.</w:t>
      </w:r>
    </w:p>
    <w:p w14:paraId="491B1AB7">
      <w:pPr>
        <w:pStyle w:val="23"/>
      </w:pPr>
      <w:r>
        <w:t>Node.js and Express.js – REST API server with middleware for logging, authentication and error handling.</w:t>
      </w:r>
    </w:p>
    <w:p w14:paraId="13E870CB">
      <w:pPr>
        <w:pStyle w:val="23"/>
      </w:pPr>
      <w:r>
        <w:t>MongoDB with Mongoose – NoSQL document database with schemas and validation.</w:t>
      </w:r>
    </w:p>
    <w:p w14:paraId="027CDC98">
      <w:pPr>
        <w:pStyle w:val="23"/>
      </w:pPr>
      <w:r>
        <w:t>HTTP, JSON and REST – communication between browser and server, tested with Postman and curl.</w:t>
      </w:r>
    </w:p>
    <w:p w14:paraId="303D371C">
      <w:pPr>
        <w:pStyle w:val="2"/>
      </w:pPr>
      <w:r>
        <w:t>3. Project Definition &amp; Problem Statement / Objectives</w:t>
      </w:r>
    </w:p>
    <w:p w14:paraId="188D68C4">
      <w:pPr>
        <w:pStyle w:val="3"/>
      </w:pPr>
      <w:r>
        <w:t>3.1 Project Definition</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4680"/>
        <w:gridCol w:w="4680"/>
      </w:tblGrid>
      <w:tr w14:paraId="2F39701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680" w:type="dxa"/>
          </w:tcPr>
          <w:p w14:paraId="56A96378">
            <w:pPr>
              <w:spacing w:after="0" w:line="240" w:lineRule="auto"/>
            </w:pPr>
            <w:r>
              <w:rPr>
                <w:b/>
              </w:rPr>
              <w:t>Item</w:t>
            </w:r>
          </w:p>
        </w:tc>
        <w:tc>
          <w:tcPr>
            <w:tcW w:w="4680" w:type="dxa"/>
          </w:tcPr>
          <w:p w14:paraId="5C631EF6">
            <w:pPr>
              <w:spacing w:after="0" w:line="240" w:lineRule="auto"/>
            </w:pPr>
            <w:r>
              <w:rPr>
                <w:b/>
              </w:rPr>
              <w:t>Details</w:t>
            </w:r>
          </w:p>
        </w:tc>
      </w:tr>
      <w:tr w14:paraId="1609998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680" w:type="dxa"/>
          </w:tcPr>
          <w:p w14:paraId="5B606F1B">
            <w:pPr>
              <w:spacing w:after="0" w:line="240" w:lineRule="auto"/>
            </w:pPr>
            <w:r>
              <w:t>PBL activity</w:t>
            </w:r>
          </w:p>
        </w:tc>
        <w:tc>
          <w:tcPr>
            <w:tcW w:w="4680" w:type="dxa"/>
          </w:tcPr>
          <w:p w14:paraId="6C2BA203">
            <w:pPr>
              <w:spacing w:after="0" w:line="240" w:lineRule="auto"/>
            </w:pPr>
            <w:r>
              <w:t>Activity 3 – Complex Problem Solving (CPS)</w:t>
            </w:r>
          </w:p>
        </w:tc>
      </w:tr>
      <w:tr w14:paraId="2478DA7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680" w:type="dxa"/>
          </w:tcPr>
          <w:p w14:paraId="7383C4EB">
            <w:pPr>
              <w:spacing w:after="0" w:line="240" w:lineRule="auto"/>
            </w:pPr>
            <w:r>
              <w:t>Domain</w:t>
            </w:r>
          </w:p>
        </w:tc>
        <w:tc>
          <w:tcPr>
            <w:tcW w:w="4680" w:type="dxa"/>
          </w:tcPr>
          <w:p w14:paraId="1A35AD19">
            <w:pPr>
              <w:spacing w:after="0" w:line="240" w:lineRule="auto"/>
            </w:pPr>
            <w:r>
              <w:t>Education / productivity (SDG-oriented web application)</w:t>
            </w:r>
          </w:p>
        </w:tc>
      </w:tr>
      <w:tr w14:paraId="11B1C27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680" w:type="dxa"/>
          </w:tcPr>
          <w:p w14:paraId="59460592">
            <w:pPr>
              <w:spacing w:after="0" w:line="240" w:lineRule="auto"/>
            </w:pPr>
            <w:r>
              <w:t>Project title</w:t>
            </w:r>
          </w:p>
        </w:tc>
        <w:tc>
          <w:tcPr>
            <w:tcW w:w="4680" w:type="dxa"/>
          </w:tcPr>
          <w:p w14:paraId="55ABBED2">
            <w:pPr>
              <w:spacing w:after="0" w:line="240" w:lineRule="auto"/>
            </w:pPr>
            <w:r>
              <w:t>Smart Study Planner – Academic Task &amp; Time Manager</w:t>
            </w:r>
          </w:p>
        </w:tc>
      </w:tr>
      <w:tr w14:paraId="3BB3510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680" w:type="dxa"/>
          </w:tcPr>
          <w:p w14:paraId="227F2534">
            <w:pPr>
              <w:spacing w:after="0" w:line="240" w:lineRule="auto"/>
            </w:pPr>
            <w:r>
              <w:t>Users (roles)</w:t>
            </w:r>
          </w:p>
        </w:tc>
        <w:tc>
          <w:tcPr>
            <w:tcW w:w="4680" w:type="dxa"/>
          </w:tcPr>
          <w:p w14:paraId="4DFC3FC9">
            <w:pPr>
              <w:spacing w:after="0" w:line="240" w:lineRule="auto"/>
            </w:pPr>
            <w:r>
              <w:t>Student</w:t>
            </w:r>
          </w:p>
        </w:tc>
      </w:tr>
      <w:tr w14:paraId="24CAA9E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680" w:type="dxa"/>
          </w:tcPr>
          <w:p w14:paraId="09786A70">
            <w:pPr>
              <w:spacing w:after="0" w:line="240" w:lineRule="auto"/>
            </w:pPr>
            <w:r>
              <w:t>Frontend</w:t>
            </w:r>
          </w:p>
        </w:tc>
        <w:tc>
          <w:tcPr>
            <w:tcW w:w="4680" w:type="dxa"/>
          </w:tcPr>
          <w:p w14:paraId="1A90E05A">
            <w:pPr>
              <w:spacing w:after="0" w:line="240" w:lineRule="auto"/>
            </w:pPr>
            <w:r>
              <w:t>React 19, Vite, React Router, CSS3</w:t>
            </w:r>
          </w:p>
        </w:tc>
      </w:tr>
      <w:tr w14:paraId="5284EFE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680" w:type="dxa"/>
          </w:tcPr>
          <w:p w14:paraId="025AF003">
            <w:pPr>
              <w:spacing w:after="0" w:line="240" w:lineRule="auto"/>
            </w:pPr>
            <w:r>
              <w:t>Backend</w:t>
            </w:r>
          </w:p>
        </w:tc>
        <w:tc>
          <w:tcPr>
            <w:tcW w:w="4680" w:type="dxa"/>
          </w:tcPr>
          <w:p w14:paraId="3631E42F">
            <w:pPr>
              <w:spacing w:after="0" w:line="240" w:lineRule="auto"/>
            </w:pPr>
            <w:r>
              <w:t>Node.js, Express.js, JSON Web Token (JWT), bcryptjs</w:t>
            </w:r>
          </w:p>
        </w:tc>
      </w:tr>
      <w:tr w14:paraId="14E3CF8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680" w:type="dxa"/>
          </w:tcPr>
          <w:p w14:paraId="503C3458">
            <w:pPr>
              <w:spacing w:after="0" w:line="240" w:lineRule="auto"/>
            </w:pPr>
            <w:r>
              <w:t>Database</w:t>
            </w:r>
          </w:p>
        </w:tc>
        <w:tc>
          <w:tcPr>
            <w:tcW w:w="4680" w:type="dxa"/>
          </w:tcPr>
          <w:p w14:paraId="7DFDCDD1">
            <w:pPr>
              <w:spacing w:after="0" w:line="240" w:lineRule="auto"/>
            </w:pPr>
            <w:r>
              <w:t>MongoDB with Mongoose ODM</w:t>
            </w:r>
          </w:p>
        </w:tc>
      </w:tr>
      <w:tr w14:paraId="1ECB644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680" w:type="dxa"/>
          </w:tcPr>
          <w:p w14:paraId="03E3F094">
            <w:pPr>
              <w:spacing w:after="0" w:line="240" w:lineRule="auto"/>
            </w:pPr>
            <w:r>
              <w:t>Tools</w:t>
            </w:r>
          </w:p>
        </w:tc>
        <w:tc>
          <w:tcPr>
            <w:tcW w:w="4680" w:type="dxa"/>
          </w:tcPr>
          <w:p w14:paraId="036349FE">
            <w:pPr>
              <w:spacing w:after="0" w:line="240" w:lineRule="auto"/>
            </w:pPr>
            <w:r>
              <w:t>VS Code, MongoDB Compass, Postman, npm, Git</w:t>
            </w:r>
          </w:p>
        </w:tc>
      </w:tr>
    </w:tbl>
    <w:p w14:paraId="28D19E3E"/>
    <w:p w14:paraId="3F7D05EA">
      <w:pPr>
        <w:pStyle w:val="3"/>
      </w:pPr>
      <w:r>
        <w:t>3.2 Problem Statement</w:t>
      </w:r>
    </w:p>
    <w:p w14:paraId="3A04965B">
      <w:r>
        <w:t>Students today juggle assignments, exams, projects, and revision across multiple platforms. They do not have a single place to see what is due, what is done, which subjects need more time, and how much progress they have made. Missing due dates leads to last-minute panic and lower scores. This project delivers a single-page dashboard that centralizes subjects and tasks, highlights overdue items, and encourages focused study with a Pomodoro timer.</w:t>
      </w:r>
    </w:p>
    <w:p w14:paraId="6303D589">
      <w:pPr>
        <w:pStyle w:val="3"/>
      </w:pPr>
      <w:r>
        <w:t>3.3 Objectives</w:t>
      </w:r>
    </w:p>
    <w:p w14:paraId="2A045D2E">
      <w:pPr>
        <w:pStyle w:val="23"/>
      </w:pPr>
      <w:r>
        <w:t>1. To design and develop a full-stack web application using React, Node.js, Express.js and MongoDB.</w:t>
      </w:r>
    </w:p>
    <w:p w14:paraId="7892CA94">
      <w:pPr>
        <w:pStyle w:val="23"/>
      </w:pPr>
      <w:r>
        <w:t>2. To provide secure registration and login with hashed passwords and JWT-based authentication.</w:t>
      </w:r>
    </w:p>
    <w:p w14:paraId="21BFA085">
      <w:pPr>
        <w:pStyle w:val="23"/>
      </w:pPr>
      <w:r>
        <w:t>3. To let students create, edit, complete and delete tasks with priorities and due dates.</w:t>
      </w:r>
    </w:p>
    <w:p w14:paraId="00394F5D">
      <w:pPr>
        <w:pStyle w:val="23"/>
      </w:pPr>
      <w:r>
        <w:t>4. To build REST APIs that perform all CRUD operations on tasks and subjects.</w:t>
      </w:r>
    </w:p>
    <w:p w14:paraId="5C007781">
      <w:pPr>
        <w:pStyle w:val="23"/>
      </w:pPr>
      <w:r>
        <w:t>5. To show live dashboard stats and a progress bar based on completion.</w:t>
      </w:r>
    </w:p>
    <w:p w14:paraId="74DA4EE7">
      <w:pPr>
        <w:pStyle w:val="23"/>
      </w:pPr>
      <w:r>
        <w:t>6. To implement a configurable Pomodoro timer for focused study.</w:t>
      </w:r>
    </w:p>
    <w:p w14:paraId="045E2B69">
      <w:pPr>
        <w:pStyle w:val="23"/>
      </w:pPr>
      <w:r>
        <w:t>7. To make the interface responsive and usable on mobile phones and desktops.</w:t>
      </w:r>
    </w:p>
    <w:p w14:paraId="2E9C12C4">
      <w:pPr>
        <w:pStyle w:val="3"/>
      </w:pPr>
      <w:r>
        <w:t>3.4 Scope of the Project</w:t>
      </w:r>
    </w:p>
    <w:p w14:paraId="4A8590A9">
      <w:r>
        <w:t>The project covers user management, subject creation, task CRUD, filtering by subject/priority, deadline sorting, overdue highlighting, a progress bar, and a Pomodoro timer. Future enhancements include study-hour analytics, shared group lists, notifications, and calendar sync.</w:t>
      </w:r>
    </w:p>
    <w:p w14:paraId="32330654">
      <w:r>
        <w:t>Live URLs: Frontend https://smart-study-planner-pi-gules.vercel.app | API https://smartstudyplanner-api.onrender.com</w:t>
      </w:r>
    </w:p>
    <w:p w14:paraId="472CC95F">
      <w:pPr>
        <w:pStyle w:val="2"/>
      </w:pPr>
      <w:r>
        <w:t>4. Proposed System / System Design</w:t>
      </w:r>
    </w:p>
    <w:p w14:paraId="4D4B2C3C">
      <w:pPr>
        <w:pStyle w:val="3"/>
      </w:pPr>
      <w:r>
        <w:t>4.1 System Architecture</w:t>
      </w:r>
    </w:p>
    <w:p w14:paraId="0D18E002">
      <w:r>
        <w:t>Smart Study Planner follows a three-tier client–server architecture. The React application runs in the browser and sends HTTP requests in JSON format. The Express server verifies the JWT token, runs business logic, and reads/writes data in MongoDB through Mongoose. The database stores users, tasks, and subjects.</w:t>
      </w:r>
    </w:p>
    <w:p w14:paraId="4232FAED">
      <w:r>
        <w:rPr>
          <w:i/>
          <w:color w:val="555555"/>
        </w:rPr>
        <w:t>Figure 1: System architecture of Smart Study Planner</w:t>
      </w:r>
    </w:p>
    <w:p w14:paraId="5DDF785A">
      <w:pPr>
        <w:pStyle w:val="3"/>
      </w:pPr>
      <w:r>
        <w:t>4.2 Technologies Used</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3120"/>
        <w:gridCol w:w="3120"/>
        <w:gridCol w:w="3120"/>
      </w:tblGrid>
      <w:tr w14:paraId="5CB5F5C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20" w:type="dxa"/>
          </w:tcPr>
          <w:p w14:paraId="1D3108CC">
            <w:pPr>
              <w:spacing w:after="0" w:line="240" w:lineRule="auto"/>
            </w:pPr>
            <w:r>
              <w:rPr>
                <w:b/>
              </w:rPr>
              <w:t>Layer</w:t>
            </w:r>
          </w:p>
        </w:tc>
        <w:tc>
          <w:tcPr>
            <w:tcW w:w="3120" w:type="dxa"/>
          </w:tcPr>
          <w:p w14:paraId="34474855">
            <w:pPr>
              <w:spacing w:after="0" w:line="240" w:lineRule="auto"/>
            </w:pPr>
            <w:r>
              <w:rPr>
                <w:b/>
              </w:rPr>
              <w:t>Technology</w:t>
            </w:r>
          </w:p>
        </w:tc>
        <w:tc>
          <w:tcPr>
            <w:tcW w:w="3120" w:type="dxa"/>
          </w:tcPr>
          <w:p w14:paraId="27EDE607">
            <w:pPr>
              <w:spacing w:after="0" w:line="240" w:lineRule="auto"/>
            </w:pPr>
            <w:r>
              <w:rPr>
                <w:b/>
              </w:rPr>
              <w:t>Purpose in project</w:t>
            </w:r>
          </w:p>
        </w:tc>
      </w:tr>
      <w:tr w14:paraId="647E002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20" w:type="dxa"/>
          </w:tcPr>
          <w:p w14:paraId="0F9F169D">
            <w:pPr>
              <w:spacing w:after="0" w:line="240" w:lineRule="auto"/>
            </w:pPr>
            <w:r>
              <w:t>Frontend</w:t>
            </w:r>
          </w:p>
        </w:tc>
        <w:tc>
          <w:tcPr>
            <w:tcW w:w="3120" w:type="dxa"/>
          </w:tcPr>
          <w:p w14:paraId="586B4E24">
            <w:pPr>
              <w:spacing w:after="0" w:line="240" w:lineRule="auto"/>
            </w:pPr>
            <w:r>
              <w:t>React 19 + Vite</w:t>
            </w:r>
          </w:p>
        </w:tc>
        <w:tc>
          <w:tcPr>
            <w:tcW w:w="3120" w:type="dxa"/>
          </w:tcPr>
          <w:p w14:paraId="0C4A6C77">
            <w:pPr>
              <w:spacing w:after="0" w:line="240" w:lineRule="auto"/>
            </w:pPr>
            <w:r>
              <w:t>Component-based SPA, fast dev server</w:t>
            </w:r>
          </w:p>
        </w:tc>
      </w:tr>
      <w:tr w14:paraId="456E758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20" w:type="dxa"/>
          </w:tcPr>
          <w:p w14:paraId="65CCC80C">
            <w:pPr>
              <w:spacing w:after="0" w:line="240" w:lineRule="auto"/>
            </w:pPr>
            <w:r>
              <w:t>Routing</w:t>
            </w:r>
          </w:p>
        </w:tc>
        <w:tc>
          <w:tcPr>
            <w:tcW w:w="3120" w:type="dxa"/>
          </w:tcPr>
          <w:p w14:paraId="304FFBC6">
            <w:pPr>
              <w:spacing w:after="0" w:line="240" w:lineRule="auto"/>
            </w:pPr>
            <w:r>
              <w:t>React Router 6</w:t>
            </w:r>
          </w:p>
        </w:tc>
        <w:tc>
          <w:tcPr>
            <w:tcW w:w="3120" w:type="dxa"/>
          </w:tcPr>
          <w:p w14:paraId="00157E66">
            <w:pPr>
              <w:spacing w:after="0" w:line="240" w:lineRule="auto"/>
            </w:pPr>
            <w:r>
              <w:t>Pages without full reload; protected routes</w:t>
            </w:r>
          </w:p>
        </w:tc>
      </w:tr>
      <w:tr w14:paraId="54C0726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20" w:type="dxa"/>
          </w:tcPr>
          <w:p w14:paraId="0E5A2FF0">
            <w:pPr>
              <w:spacing w:after="0" w:line="240" w:lineRule="auto"/>
            </w:pPr>
            <w:r>
              <w:t>HTTP client</w:t>
            </w:r>
          </w:p>
        </w:tc>
        <w:tc>
          <w:tcPr>
            <w:tcW w:w="3120" w:type="dxa"/>
          </w:tcPr>
          <w:p w14:paraId="6A79B158">
            <w:pPr>
              <w:spacing w:after="0" w:line="240" w:lineRule="auto"/>
            </w:pPr>
            <w:r>
              <w:t>fetch API</w:t>
            </w:r>
          </w:p>
        </w:tc>
        <w:tc>
          <w:tcPr>
            <w:tcW w:w="3120" w:type="dxa"/>
          </w:tcPr>
          <w:p w14:paraId="04CD37E0">
            <w:pPr>
              <w:spacing w:after="0" w:line="240" w:lineRule="auto"/>
            </w:pPr>
            <w:r>
              <w:t>API calls; Authorization header with JWT</w:t>
            </w:r>
          </w:p>
        </w:tc>
      </w:tr>
      <w:tr w14:paraId="50A9C24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20" w:type="dxa"/>
          </w:tcPr>
          <w:p w14:paraId="424B4180">
            <w:pPr>
              <w:spacing w:after="0" w:line="240" w:lineRule="auto"/>
            </w:pPr>
            <w:r>
              <w:t>Styling</w:t>
            </w:r>
          </w:p>
        </w:tc>
        <w:tc>
          <w:tcPr>
            <w:tcW w:w="3120" w:type="dxa"/>
          </w:tcPr>
          <w:p w14:paraId="6E1F2098">
            <w:pPr>
              <w:spacing w:after="0" w:line="240" w:lineRule="auto"/>
            </w:pPr>
            <w:r>
              <w:t>CSS3 (Flexbox, Grid, media queries)</w:t>
            </w:r>
          </w:p>
        </w:tc>
        <w:tc>
          <w:tcPr>
            <w:tcW w:w="3120" w:type="dxa"/>
          </w:tcPr>
          <w:p w14:paraId="703822B0">
            <w:pPr>
              <w:spacing w:after="0" w:line="240" w:lineRule="auto"/>
            </w:pPr>
            <w:r>
              <w:t>Responsive layout for mobile and desktop</w:t>
            </w:r>
          </w:p>
        </w:tc>
      </w:tr>
      <w:tr w14:paraId="74CA1B1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20" w:type="dxa"/>
          </w:tcPr>
          <w:p w14:paraId="2083CA30">
            <w:pPr>
              <w:spacing w:after="0" w:line="240" w:lineRule="auto"/>
            </w:pPr>
            <w:r>
              <w:t>Backend</w:t>
            </w:r>
          </w:p>
        </w:tc>
        <w:tc>
          <w:tcPr>
            <w:tcW w:w="3120" w:type="dxa"/>
          </w:tcPr>
          <w:p w14:paraId="32DAC8C6">
            <w:pPr>
              <w:spacing w:after="0" w:line="240" w:lineRule="auto"/>
            </w:pPr>
            <w:r>
              <w:t>Node.js + Express.js</w:t>
            </w:r>
          </w:p>
        </w:tc>
        <w:tc>
          <w:tcPr>
            <w:tcW w:w="3120" w:type="dxa"/>
          </w:tcPr>
          <w:p w14:paraId="158E7FAC">
            <w:pPr>
              <w:spacing w:after="0" w:line="240" w:lineRule="auto"/>
            </w:pPr>
            <w:r>
              <w:t>REST API, routing and middleware</w:t>
            </w:r>
          </w:p>
        </w:tc>
      </w:tr>
      <w:tr w14:paraId="24C3666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20" w:type="dxa"/>
          </w:tcPr>
          <w:p w14:paraId="1A44A595">
            <w:pPr>
              <w:spacing w:after="0" w:line="240" w:lineRule="auto"/>
            </w:pPr>
            <w:r>
              <w:t>Security</w:t>
            </w:r>
          </w:p>
        </w:tc>
        <w:tc>
          <w:tcPr>
            <w:tcW w:w="3120" w:type="dxa"/>
          </w:tcPr>
          <w:p w14:paraId="4DD86957">
            <w:pPr>
              <w:spacing w:after="0" w:line="240" w:lineRule="auto"/>
            </w:pPr>
            <w:r>
              <w:t>bcryptjs, jsonwebtoken</w:t>
            </w:r>
          </w:p>
        </w:tc>
        <w:tc>
          <w:tcPr>
            <w:tcW w:w="3120" w:type="dxa"/>
          </w:tcPr>
          <w:p w14:paraId="05A9D3CE">
            <w:pPr>
              <w:spacing w:after="0" w:line="240" w:lineRule="auto"/>
            </w:pPr>
            <w:r>
              <w:t>Password hashing and token-based login</w:t>
            </w:r>
          </w:p>
        </w:tc>
      </w:tr>
      <w:tr w14:paraId="0C2D080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20" w:type="dxa"/>
          </w:tcPr>
          <w:p w14:paraId="37E484E9">
            <w:pPr>
              <w:spacing w:after="0" w:line="240" w:lineRule="auto"/>
            </w:pPr>
            <w:r>
              <w:t>Database</w:t>
            </w:r>
          </w:p>
        </w:tc>
        <w:tc>
          <w:tcPr>
            <w:tcW w:w="3120" w:type="dxa"/>
          </w:tcPr>
          <w:p w14:paraId="0C69DA9C">
            <w:pPr>
              <w:spacing w:after="0" w:line="240" w:lineRule="auto"/>
            </w:pPr>
            <w:r>
              <w:t>MongoDB + Mongoose</w:t>
            </w:r>
          </w:p>
        </w:tc>
        <w:tc>
          <w:tcPr>
            <w:tcW w:w="3120" w:type="dxa"/>
          </w:tcPr>
          <w:p w14:paraId="249A1FE5">
            <w:pPr>
              <w:spacing w:after="0" w:line="240" w:lineRule="auto"/>
            </w:pPr>
            <w:r>
              <w:t>Document storage, schema validation</w:t>
            </w:r>
          </w:p>
        </w:tc>
      </w:tr>
      <w:tr w14:paraId="6D90E56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20" w:type="dxa"/>
          </w:tcPr>
          <w:p w14:paraId="480EDF20">
            <w:pPr>
              <w:spacing w:after="0" w:line="240" w:lineRule="auto"/>
            </w:pPr>
            <w:r>
              <w:t>Testing</w:t>
            </w:r>
          </w:p>
        </w:tc>
        <w:tc>
          <w:tcPr>
            <w:tcW w:w="3120" w:type="dxa"/>
          </w:tcPr>
          <w:p w14:paraId="4821B62D">
            <w:pPr>
              <w:spacing w:after="0" w:line="240" w:lineRule="auto"/>
            </w:pPr>
            <w:r>
              <w:t>Postman, curl, Playwright</w:t>
            </w:r>
          </w:p>
        </w:tc>
        <w:tc>
          <w:tcPr>
            <w:tcW w:w="3120" w:type="dxa"/>
          </w:tcPr>
          <w:p w14:paraId="6F17D7C1">
            <w:pPr>
              <w:spacing w:after="0" w:line="240" w:lineRule="auto"/>
            </w:pPr>
            <w:r>
              <w:t>API tests and UI smoke tests</w:t>
            </w:r>
          </w:p>
        </w:tc>
      </w:tr>
      <w:tr w14:paraId="421FA08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20" w:type="dxa"/>
          </w:tcPr>
          <w:p w14:paraId="573C5C70">
            <w:pPr>
              <w:spacing w:after="0" w:line="240" w:lineRule="auto"/>
            </w:pPr>
            <w:r>
              <w:t>Deployment</w:t>
            </w:r>
          </w:p>
        </w:tc>
        <w:tc>
          <w:tcPr>
            <w:tcW w:w="3120" w:type="dxa"/>
          </w:tcPr>
          <w:p w14:paraId="2D4EE9C8">
            <w:pPr>
              <w:spacing w:after="0" w:line="240" w:lineRule="auto"/>
            </w:pPr>
            <w:r>
              <w:t>Render, Vercel, Atlas</w:t>
            </w:r>
          </w:p>
        </w:tc>
        <w:tc>
          <w:tcPr>
            <w:tcW w:w="3120" w:type="dxa"/>
          </w:tcPr>
          <w:p w14:paraId="36D22F2D">
            <w:pPr>
              <w:spacing w:after="0" w:line="240" w:lineRule="auto"/>
            </w:pPr>
            <w:r>
              <w:t>Cloud hosting</w:t>
            </w:r>
          </w:p>
        </w:tc>
      </w:tr>
    </w:tbl>
    <w:p w14:paraId="70C50E80"/>
    <w:p w14:paraId="33155CC7">
      <w:pPr>
        <w:pStyle w:val="3"/>
      </w:pPr>
      <w:r>
        <w:t>4.3 Modules of the System</w:t>
      </w:r>
    </w:p>
    <w:p w14:paraId="15726E10">
      <w:pPr>
        <w:pStyle w:val="23"/>
      </w:pPr>
      <w:r>
        <w:t>Authentication module – register, log in, persist token in localStorage, log out.</w:t>
      </w:r>
    </w:p>
    <w:p w14:paraId="22D22219">
      <w:pPr>
        <w:pStyle w:val="23"/>
      </w:pPr>
      <w:r>
        <w:t>Dashboard module – stats cards, progress bar, quick actions.</w:t>
      </w:r>
    </w:p>
    <w:p w14:paraId="01F96DEA">
      <w:pPr>
        <w:pStyle w:val="23"/>
      </w:pPr>
      <w:r>
        <w:t>Task module – create, edit, toggle complete, delete, filter by subject/priority, sort by deadline, overdue badge.</w:t>
      </w:r>
    </w:p>
    <w:p w14:paraId="70DACB99">
      <w:pPr>
        <w:pStyle w:val="23"/>
      </w:pPr>
      <w:r>
        <w:t>Subject module – add subjects and use them as task categories.</w:t>
      </w:r>
    </w:p>
    <w:p w14:paraId="064BF6FB">
      <w:pPr>
        <w:pStyle w:val="23"/>
      </w:pPr>
      <w:r>
        <w:t>Pomodoro timer module – configurable duration, start/pause/reset.</w:t>
      </w:r>
    </w:p>
    <w:p w14:paraId="2A64C544">
      <w:pPr>
        <w:pStyle w:val="3"/>
      </w:pPr>
      <w:r>
        <w:t>4.4 Database Design</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3120"/>
        <w:gridCol w:w="3120"/>
        <w:gridCol w:w="3120"/>
      </w:tblGrid>
      <w:tr w14:paraId="08A063F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20" w:type="dxa"/>
          </w:tcPr>
          <w:p w14:paraId="0948024D">
            <w:pPr>
              <w:spacing w:after="0" w:line="240" w:lineRule="auto"/>
            </w:pPr>
            <w:r>
              <w:rPr>
                <w:b/>
              </w:rPr>
              <w:t>Collection</w:t>
            </w:r>
          </w:p>
        </w:tc>
        <w:tc>
          <w:tcPr>
            <w:tcW w:w="3120" w:type="dxa"/>
          </w:tcPr>
          <w:p w14:paraId="6C565C37">
            <w:pPr>
              <w:spacing w:after="0" w:line="240" w:lineRule="auto"/>
            </w:pPr>
            <w:r>
              <w:rPr>
                <w:b/>
              </w:rPr>
              <w:t>Fields</w:t>
            </w:r>
          </w:p>
        </w:tc>
        <w:tc>
          <w:tcPr>
            <w:tcW w:w="3120" w:type="dxa"/>
          </w:tcPr>
          <w:p w14:paraId="2C68CE11">
            <w:pPr>
              <w:spacing w:after="0" w:line="240" w:lineRule="auto"/>
            </w:pPr>
            <w:r>
              <w:rPr>
                <w:b/>
              </w:rPr>
              <w:t>Rules</w:t>
            </w:r>
          </w:p>
        </w:tc>
      </w:tr>
      <w:tr w14:paraId="7C3549F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20" w:type="dxa"/>
          </w:tcPr>
          <w:p w14:paraId="0885D8FC">
            <w:pPr>
              <w:spacing w:after="0" w:line="240" w:lineRule="auto"/>
            </w:pPr>
            <w:r>
              <w:t>users</w:t>
            </w:r>
          </w:p>
        </w:tc>
        <w:tc>
          <w:tcPr>
            <w:tcW w:w="3120" w:type="dxa"/>
          </w:tcPr>
          <w:p w14:paraId="4EA5C05D">
            <w:pPr>
              <w:spacing w:after="0" w:line="240" w:lineRule="auto"/>
            </w:pPr>
            <w:r>
              <w:t>name, email, password, createdAt, updatedAt</w:t>
            </w:r>
          </w:p>
        </w:tc>
        <w:tc>
          <w:tcPr>
            <w:tcW w:w="3120" w:type="dxa"/>
          </w:tcPr>
          <w:p w14:paraId="0B41B3D3">
            <w:pPr>
              <w:spacing w:after="0" w:line="240" w:lineRule="auto"/>
            </w:pPr>
            <w:r>
              <w:t>email unique, password bcrypt-hashed</w:t>
            </w:r>
          </w:p>
        </w:tc>
      </w:tr>
      <w:tr w14:paraId="0DA860C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20" w:type="dxa"/>
          </w:tcPr>
          <w:p w14:paraId="47B0D2D5">
            <w:pPr>
              <w:spacing w:after="0" w:line="240" w:lineRule="auto"/>
            </w:pPr>
            <w:r>
              <w:t>tasks</w:t>
            </w:r>
          </w:p>
        </w:tc>
        <w:tc>
          <w:tcPr>
            <w:tcW w:w="3120" w:type="dxa"/>
          </w:tcPr>
          <w:p w14:paraId="76601E33">
            <w:pPr>
              <w:spacing w:after="0" w:line="240" w:lineRule="auto"/>
            </w:pPr>
            <w:r>
              <w:t>name, subject, due, priority, completed, user, createdAt, updatedAt</w:t>
            </w:r>
          </w:p>
        </w:tc>
        <w:tc>
          <w:tcPr>
            <w:tcW w:w="3120" w:type="dxa"/>
          </w:tcPr>
          <w:p w14:paraId="185E1500">
            <w:pPr>
              <w:spacing w:after="0" w:line="240" w:lineRule="auto"/>
            </w:pPr>
            <w:r>
              <w:t>name/ subject required, priority enum, user ref</w:t>
            </w:r>
          </w:p>
        </w:tc>
      </w:tr>
      <w:tr w14:paraId="64A184F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20" w:type="dxa"/>
          </w:tcPr>
          <w:p w14:paraId="709A4E73">
            <w:pPr>
              <w:spacing w:after="0" w:line="240" w:lineRule="auto"/>
            </w:pPr>
            <w:r>
              <w:t>subjects</w:t>
            </w:r>
          </w:p>
        </w:tc>
        <w:tc>
          <w:tcPr>
            <w:tcW w:w="3120" w:type="dxa"/>
          </w:tcPr>
          <w:p w14:paraId="4D5A9A5C">
            <w:pPr>
              <w:spacing w:after="0" w:line="240" w:lineRule="auto"/>
            </w:pPr>
            <w:r>
              <w:t>name, user, createdAt, updatedAt</w:t>
            </w:r>
          </w:p>
        </w:tc>
        <w:tc>
          <w:tcPr>
            <w:tcW w:w="3120" w:type="dxa"/>
          </w:tcPr>
          <w:p w14:paraId="08CA2E91">
            <w:pPr>
              <w:spacing w:after="0" w:line="240" w:lineRule="auto"/>
            </w:pPr>
            <w:r>
              <w:t>name required, user ref</w:t>
            </w:r>
          </w:p>
        </w:tc>
      </w:tr>
    </w:tbl>
    <w:p w14:paraId="61EA1EB4"/>
    <w:p w14:paraId="0E82CF68">
      <w:pPr>
        <w:pStyle w:val="3"/>
      </w:pPr>
      <w:r>
        <w:t>4.5 REST API Design</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340"/>
        <w:gridCol w:w="2340"/>
        <w:gridCol w:w="2340"/>
        <w:gridCol w:w="2340"/>
      </w:tblGrid>
      <w:tr w14:paraId="7610152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340" w:type="dxa"/>
          </w:tcPr>
          <w:p w14:paraId="235A4BE8">
            <w:pPr>
              <w:spacing w:after="0" w:line="240" w:lineRule="auto"/>
            </w:pPr>
            <w:r>
              <w:rPr>
                <w:b/>
              </w:rPr>
              <w:t>Method</w:t>
            </w:r>
          </w:p>
        </w:tc>
        <w:tc>
          <w:tcPr>
            <w:tcW w:w="2340" w:type="dxa"/>
          </w:tcPr>
          <w:p w14:paraId="65761385">
            <w:pPr>
              <w:spacing w:after="0" w:line="240" w:lineRule="auto"/>
            </w:pPr>
            <w:r>
              <w:rPr>
                <w:b/>
              </w:rPr>
              <w:t>Endpoint</w:t>
            </w:r>
          </w:p>
        </w:tc>
        <w:tc>
          <w:tcPr>
            <w:tcW w:w="2340" w:type="dxa"/>
          </w:tcPr>
          <w:p w14:paraId="6C670420">
            <w:pPr>
              <w:spacing w:after="0" w:line="240" w:lineRule="auto"/>
            </w:pPr>
            <w:r>
              <w:rPr>
                <w:b/>
              </w:rPr>
              <w:t>Access</w:t>
            </w:r>
          </w:p>
        </w:tc>
        <w:tc>
          <w:tcPr>
            <w:tcW w:w="2340" w:type="dxa"/>
          </w:tcPr>
          <w:p w14:paraId="020865FD">
            <w:pPr>
              <w:spacing w:after="0" w:line="240" w:lineRule="auto"/>
            </w:pPr>
            <w:r>
              <w:rPr>
                <w:b/>
              </w:rPr>
              <w:t>Purpose</w:t>
            </w:r>
          </w:p>
        </w:tc>
      </w:tr>
      <w:tr w14:paraId="221DF96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340" w:type="dxa"/>
          </w:tcPr>
          <w:p w14:paraId="54379DCB">
            <w:pPr>
              <w:spacing w:after="0" w:line="240" w:lineRule="auto"/>
            </w:pPr>
            <w:r>
              <w:t>POST</w:t>
            </w:r>
          </w:p>
        </w:tc>
        <w:tc>
          <w:tcPr>
            <w:tcW w:w="2340" w:type="dxa"/>
          </w:tcPr>
          <w:p w14:paraId="6C60F88E">
            <w:pPr>
              <w:spacing w:after="0" w:line="240" w:lineRule="auto"/>
            </w:pPr>
            <w:r>
              <w:t>/api/auth/register</w:t>
            </w:r>
          </w:p>
        </w:tc>
        <w:tc>
          <w:tcPr>
            <w:tcW w:w="2340" w:type="dxa"/>
          </w:tcPr>
          <w:p w14:paraId="74DCE2B4">
            <w:pPr>
              <w:spacing w:after="0" w:line="240" w:lineRule="auto"/>
            </w:pPr>
            <w:r>
              <w:t>Public</w:t>
            </w:r>
          </w:p>
        </w:tc>
        <w:tc>
          <w:tcPr>
            <w:tcW w:w="2340" w:type="dxa"/>
          </w:tcPr>
          <w:p w14:paraId="3E5B9ED5">
            <w:pPr>
              <w:spacing w:after="0" w:line="240" w:lineRule="auto"/>
            </w:pPr>
            <w:r>
              <w:t>Register student</w:t>
            </w:r>
          </w:p>
        </w:tc>
      </w:tr>
      <w:tr w14:paraId="5C1190C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340" w:type="dxa"/>
          </w:tcPr>
          <w:p w14:paraId="05E39609">
            <w:pPr>
              <w:spacing w:after="0" w:line="240" w:lineRule="auto"/>
            </w:pPr>
            <w:r>
              <w:t>POST</w:t>
            </w:r>
          </w:p>
        </w:tc>
        <w:tc>
          <w:tcPr>
            <w:tcW w:w="2340" w:type="dxa"/>
          </w:tcPr>
          <w:p w14:paraId="38A6B0F2">
            <w:pPr>
              <w:spacing w:after="0" w:line="240" w:lineRule="auto"/>
            </w:pPr>
            <w:r>
              <w:t>/api/auth/login</w:t>
            </w:r>
          </w:p>
        </w:tc>
        <w:tc>
          <w:tcPr>
            <w:tcW w:w="2340" w:type="dxa"/>
          </w:tcPr>
          <w:p w14:paraId="7524F127">
            <w:pPr>
              <w:spacing w:after="0" w:line="240" w:lineRule="auto"/>
            </w:pPr>
            <w:r>
              <w:t>Public</w:t>
            </w:r>
          </w:p>
        </w:tc>
        <w:tc>
          <w:tcPr>
            <w:tcW w:w="2340" w:type="dxa"/>
          </w:tcPr>
          <w:p w14:paraId="42B42408">
            <w:pPr>
              <w:spacing w:after="0" w:line="240" w:lineRule="auto"/>
            </w:pPr>
            <w:r>
              <w:t>Login, receive JWT</w:t>
            </w:r>
          </w:p>
        </w:tc>
      </w:tr>
      <w:tr w14:paraId="784CE0D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340" w:type="dxa"/>
          </w:tcPr>
          <w:p w14:paraId="3CAD2D6C">
            <w:pPr>
              <w:spacing w:after="0" w:line="240" w:lineRule="auto"/>
            </w:pPr>
            <w:r>
              <w:t>GET</w:t>
            </w:r>
          </w:p>
        </w:tc>
        <w:tc>
          <w:tcPr>
            <w:tcW w:w="2340" w:type="dxa"/>
          </w:tcPr>
          <w:p w14:paraId="2779D736">
            <w:pPr>
              <w:spacing w:after="0" w:line="240" w:lineRule="auto"/>
            </w:pPr>
            <w:r>
              <w:t>/api/auth/me</w:t>
            </w:r>
          </w:p>
        </w:tc>
        <w:tc>
          <w:tcPr>
            <w:tcW w:w="2340" w:type="dxa"/>
          </w:tcPr>
          <w:p w14:paraId="52ABA9F3">
            <w:pPr>
              <w:spacing w:after="0" w:line="240" w:lineRule="auto"/>
            </w:pPr>
            <w:r>
              <w:t>Logged in</w:t>
            </w:r>
          </w:p>
        </w:tc>
        <w:tc>
          <w:tcPr>
            <w:tcW w:w="2340" w:type="dxa"/>
          </w:tcPr>
          <w:p w14:paraId="0BB4E20D">
            <w:pPr>
              <w:spacing w:after="0" w:line="240" w:lineRule="auto"/>
            </w:pPr>
            <w:r>
              <w:t>Current user profile</w:t>
            </w:r>
          </w:p>
        </w:tc>
      </w:tr>
      <w:tr w14:paraId="6C30D63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340" w:type="dxa"/>
          </w:tcPr>
          <w:p w14:paraId="08471AA8">
            <w:pPr>
              <w:spacing w:after="0" w:line="240" w:lineRule="auto"/>
            </w:pPr>
            <w:r>
              <w:t>GET</w:t>
            </w:r>
          </w:p>
        </w:tc>
        <w:tc>
          <w:tcPr>
            <w:tcW w:w="2340" w:type="dxa"/>
          </w:tcPr>
          <w:p w14:paraId="316EAE1B">
            <w:pPr>
              <w:spacing w:after="0" w:line="240" w:lineRule="auto"/>
            </w:pPr>
            <w:r>
              <w:t>/api/tasks</w:t>
            </w:r>
          </w:p>
        </w:tc>
        <w:tc>
          <w:tcPr>
            <w:tcW w:w="2340" w:type="dxa"/>
          </w:tcPr>
          <w:p w14:paraId="4E419F52">
            <w:pPr>
              <w:spacing w:after="0" w:line="240" w:lineRule="auto"/>
            </w:pPr>
            <w:r>
              <w:t>Logged in</w:t>
            </w:r>
          </w:p>
        </w:tc>
        <w:tc>
          <w:tcPr>
            <w:tcW w:w="2340" w:type="dxa"/>
          </w:tcPr>
          <w:p w14:paraId="17A344CE">
            <w:pPr>
              <w:spacing w:after="0" w:line="240" w:lineRule="auto"/>
            </w:pPr>
            <w:r>
              <w:t>List my tasks</w:t>
            </w:r>
          </w:p>
        </w:tc>
      </w:tr>
      <w:tr w14:paraId="422763E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340" w:type="dxa"/>
          </w:tcPr>
          <w:p w14:paraId="20A88FF0">
            <w:pPr>
              <w:spacing w:after="0" w:line="240" w:lineRule="auto"/>
            </w:pPr>
            <w:r>
              <w:t>POST</w:t>
            </w:r>
          </w:p>
        </w:tc>
        <w:tc>
          <w:tcPr>
            <w:tcW w:w="2340" w:type="dxa"/>
          </w:tcPr>
          <w:p w14:paraId="5E30AD68">
            <w:pPr>
              <w:spacing w:after="0" w:line="240" w:lineRule="auto"/>
            </w:pPr>
            <w:r>
              <w:t>/api/tasks</w:t>
            </w:r>
          </w:p>
        </w:tc>
        <w:tc>
          <w:tcPr>
            <w:tcW w:w="2340" w:type="dxa"/>
          </w:tcPr>
          <w:p w14:paraId="4977ECE3">
            <w:pPr>
              <w:spacing w:after="0" w:line="240" w:lineRule="auto"/>
            </w:pPr>
            <w:r>
              <w:t>Logged in</w:t>
            </w:r>
          </w:p>
        </w:tc>
        <w:tc>
          <w:tcPr>
            <w:tcW w:w="2340" w:type="dxa"/>
          </w:tcPr>
          <w:p w14:paraId="19759020">
            <w:pPr>
              <w:spacing w:after="0" w:line="240" w:lineRule="auto"/>
            </w:pPr>
            <w:r>
              <w:t>Create task</w:t>
            </w:r>
          </w:p>
        </w:tc>
      </w:tr>
      <w:tr w14:paraId="2D85C6E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340" w:type="dxa"/>
          </w:tcPr>
          <w:p w14:paraId="7EA37CB2">
            <w:pPr>
              <w:spacing w:after="0" w:line="240" w:lineRule="auto"/>
            </w:pPr>
            <w:r>
              <w:t>PUT</w:t>
            </w:r>
          </w:p>
        </w:tc>
        <w:tc>
          <w:tcPr>
            <w:tcW w:w="2340" w:type="dxa"/>
          </w:tcPr>
          <w:p w14:paraId="255EF161">
            <w:pPr>
              <w:spacing w:after="0" w:line="240" w:lineRule="auto"/>
            </w:pPr>
            <w:r>
              <w:t>/api/tasks/:id</w:t>
            </w:r>
          </w:p>
        </w:tc>
        <w:tc>
          <w:tcPr>
            <w:tcW w:w="2340" w:type="dxa"/>
          </w:tcPr>
          <w:p w14:paraId="68AB2070">
            <w:pPr>
              <w:spacing w:after="0" w:line="240" w:lineRule="auto"/>
            </w:pPr>
            <w:r>
              <w:t>Logged in</w:t>
            </w:r>
          </w:p>
        </w:tc>
        <w:tc>
          <w:tcPr>
            <w:tcW w:w="2340" w:type="dxa"/>
          </w:tcPr>
          <w:p w14:paraId="4159008B">
            <w:pPr>
              <w:spacing w:after="0" w:line="240" w:lineRule="auto"/>
            </w:pPr>
            <w:r>
              <w:t>Update task (whitelisted fields)</w:t>
            </w:r>
          </w:p>
        </w:tc>
      </w:tr>
      <w:tr w14:paraId="52F59C0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340" w:type="dxa"/>
          </w:tcPr>
          <w:p w14:paraId="2B44A38F">
            <w:pPr>
              <w:spacing w:after="0" w:line="240" w:lineRule="auto"/>
            </w:pPr>
            <w:r>
              <w:t>DELETE</w:t>
            </w:r>
          </w:p>
        </w:tc>
        <w:tc>
          <w:tcPr>
            <w:tcW w:w="2340" w:type="dxa"/>
          </w:tcPr>
          <w:p w14:paraId="6A1894BC">
            <w:pPr>
              <w:spacing w:after="0" w:line="240" w:lineRule="auto"/>
            </w:pPr>
            <w:r>
              <w:t>/api/tasks/:id</w:t>
            </w:r>
          </w:p>
        </w:tc>
        <w:tc>
          <w:tcPr>
            <w:tcW w:w="2340" w:type="dxa"/>
          </w:tcPr>
          <w:p w14:paraId="719E46BE">
            <w:pPr>
              <w:spacing w:after="0" w:line="240" w:lineRule="auto"/>
            </w:pPr>
            <w:r>
              <w:t>Logged in</w:t>
            </w:r>
          </w:p>
        </w:tc>
        <w:tc>
          <w:tcPr>
            <w:tcW w:w="2340" w:type="dxa"/>
          </w:tcPr>
          <w:p w14:paraId="25EB9475">
            <w:pPr>
              <w:spacing w:after="0" w:line="240" w:lineRule="auto"/>
            </w:pPr>
            <w:r>
              <w:t>Delete task</w:t>
            </w:r>
          </w:p>
        </w:tc>
      </w:tr>
      <w:tr w14:paraId="30CCEC8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340" w:type="dxa"/>
          </w:tcPr>
          <w:p w14:paraId="7BE8B4B9">
            <w:pPr>
              <w:spacing w:after="0" w:line="240" w:lineRule="auto"/>
            </w:pPr>
            <w:r>
              <w:t>GET</w:t>
            </w:r>
          </w:p>
        </w:tc>
        <w:tc>
          <w:tcPr>
            <w:tcW w:w="2340" w:type="dxa"/>
          </w:tcPr>
          <w:p w14:paraId="1FB9A1B8">
            <w:pPr>
              <w:spacing w:after="0" w:line="240" w:lineRule="auto"/>
            </w:pPr>
            <w:r>
              <w:t>/api/subjects</w:t>
            </w:r>
          </w:p>
        </w:tc>
        <w:tc>
          <w:tcPr>
            <w:tcW w:w="2340" w:type="dxa"/>
          </w:tcPr>
          <w:p w14:paraId="43C24CE1">
            <w:pPr>
              <w:spacing w:after="0" w:line="240" w:lineRule="auto"/>
            </w:pPr>
            <w:r>
              <w:t>Logged in</w:t>
            </w:r>
          </w:p>
        </w:tc>
        <w:tc>
          <w:tcPr>
            <w:tcW w:w="2340" w:type="dxa"/>
          </w:tcPr>
          <w:p w14:paraId="284CCE9E">
            <w:pPr>
              <w:spacing w:after="0" w:line="240" w:lineRule="auto"/>
            </w:pPr>
            <w:r>
              <w:t>List my subjects</w:t>
            </w:r>
          </w:p>
        </w:tc>
      </w:tr>
      <w:tr w14:paraId="534A320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340" w:type="dxa"/>
          </w:tcPr>
          <w:p w14:paraId="67752822">
            <w:pPr>
              <w:spacing w:after="0" w:line="240" w:lineRule="auto"/>
            </w:pPr>
            <w:r>
              <w:t>POST</w:t>
            </w:r>
          </w:p>
        </w:tc>
        <w:tc>
          <w:tcPr>
            <w:tcW w:w="2340" w:type="dxa"/>
          </w:tcPr>
          <w:p w14:paraId="7EB5866F">
            <w:pPr>
              <w:spacing w:after="0" w:line="240" w:lineRule="auto"/>
            </w:pPr>
            <w:r>
              <w:t>/api/subjects</w:t>
            </w:r>
          </w:p>
        </w:tc>
        <w:tc>
          <w:tcPr>
            <w:tcW w:w="2340" w:type="dxa"/>
          </w:tcPr>
          <w:p w14:paraId="7A373774">
            <w:pPr>
              <w:spacing w:after="0" w:line="240" w:lineRule="auto"/>
            </w:pPr>
            <w:r>
              <w:t>Logged in</w:t>
            </w:r>
          </w:p>
        </w:tc>
        <w:tc>
          <w:tcPr>
            <w:tcW w:w="2340" w:type="dxa"/>
          </w:tcPr>
          <w:p w14:paraId="6FE9A7E6">
            <w:pPr>
              <w:spacing w:after="0" w:line="240" w:lineRule="auto"/>
            </w:pPr>
            <w:r>
              <w:t>Add subject</w:t>
            </w:r>
          </w:p>
        </w:tc>
      </w:tr>
      <w:tr w14:paraId="1CC3D3D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340" w:type="dxa"/>
          </w:tcPr>
          <w:p w14:paraId="467D0E11">
            <w:pPr>
              <w:spacing w:after="0" w:line="240" w:lineRule="auto"/>
            </w:pPr>
            <w:r>
              <w:t>DELETE</w:t>
            </w:r>
          </w:p>
        </w:tc>
        <w:tc>
          <w:tcPr>
            <w:tcW w:w="2340" w:type="dxa"/>
          </w:tcPr>
          <w:p w14:paraId="2C487A98">
            <w:pPr>
              <w:spacing w:after="0" w:line="240" w:lineRule="auto"/>
            </w:pPr>
            <w:r>
              <w:t>/api/subjects/:id</w:t>
            </w:r>
          </w:p>
        </w:tc>
        <w:tc>
          <w:tcPr>
            <w:tcW w:w="2340" w:type="dxa"/>
          </w:tcPr>
          <w:p w14:paraId="7FD32DB5">
            <w:pPr>
              <w:spacing w:after="0" w:line="240" w:lineRule="auto"/>
            </w:pPr>
            <w:r>
              <w:t>Logged in</w:t>
            </w:r>
          </w:p>
        </w:tc>
        <w:tc>
          <w:tcPr>
            <w:tcW w:w="2340" w:type="dxa"/>
          </w:tcPr>
          <w:p w14:paraId="60A314C3">
            <w:pPr>
              <w:spacing w:after="0" w:line="240" w:lineRule="auto"/>
            </w:pPr>
            <w:r>
              <w:t>Delete subject</w:t>
            </w:r>
          </w:p>
        </w:tc>
      </w:tr>
    </w:tbl>
    <w:p w14:paraId="5EB61090"/>
    <w:p w14:paraId="577D3128">
      <w:pPr>
        <w:pStyle w:val="3"/>
      </w:pPr>
      <w:r>
        <w:t>4.6 Working of the System</w:t>
      </w:r>
    </w:p>
    <w:p w14:paraId="6BFE878E">
      <w:r>
        <w:t>1. The student registers/logs in. The server checks the password with bcrypt and returns a signed JWT, which React saves in localStorage.</w:t>
      </w:r>
    </w:p>
    <w:p w14:paraId="248F43CC">
      <w:r>
        <w:t>2. The dashboard fetches tasks/subjects using the token in the Authorization header.</w:t>
      </w:r>
    </w:p>
    <w:p w14:paraId="7EF6E2CC">
      <w:r>
        <w:t>3. The student creates a task; React sends POST /api/tasks. Mongoose validates the data and saves it.</w:t>
      </w:r>
    </w:p>
    <w:p w14:paraId="36FAA33A">
      <w:r>
        <w:t>4. The student can mark a task complete, edit its details, delete it, or filter by subject/priority.</w:t>
      </w:r>
    </w:p>
    <w:p w14:paraId="38D6DB84">
      <w:r>
        <w:t>5. The Pomodoro timer runs in the browser and helps the student focus in configurable intervals.</w:t>
      </w:r>
    </w:p>
    <w:p w14:paraId="67051D26">
      <w:pPr>
        <w:pStyle w:val="3"/>
      </w:pPr>
      <w:r>
        <w:t>4.7 Security Features</w:t>
      </w:r>
    </w:p>
    <w:p w14:paraId="6CB541A8">
      <w:pPr>
        <w:pStyle w:val="23"/>
      </w:pPr>
      <w:r>
        <w:t>Passwords hashed with bcrypt (10 salt rounds).</w:t>
      </w:r>
    </w:p>
    <w:p w14:paraId="2912ED25">
      <w:pPr>
        <w:pStyle w:val="23"/>
      </w:pPr>
      <w:r>
        <w:t>JWT authentication: protected routes return 401 without a valid token.</w:t>
      </w:r>
    </w:p>
    <w:p w14:paraId="062A8766">
      <w:pPr>
        <w:pStyle w:val="23"/>
      </w:pPr>
      <w:r>
        <w:t>User ID is taken from the token, not the request body.</w:t>
      </w:r>
    </w:p>
    <w:p w14:paraId="764106A8">
      <w:pPr>
        <w:pStyle w:val="23"/>
      </w:pPr>
      <w:r>
        <w:t>Whitelisted update fields on tasks/subjects.</w:t>
      </w:r>
    </w:p>
    <w:p w14:paraId="16671CC5">
      <w:pPr>
        <w:pStyle w:val="23"/>
      </w:pPr>
      <w:r>
        <w:t>Secrets in .env, excluded from Git.</w:t>
      </w:r>
    </w:p>
    <w:p w14:paraId="153F3DF1">
      <w:pPr>
        <w:pStyle w:val="23"/>
      </w:pPr>
      <w:r>
        <w:t>CORS origin-configurable; input trimming and length validation.</w:t>
      </w:r>
    </w:p>
    <w:p w14:paraId="5E83B070">
      <w:pPr>
        <w:pStyle w:val="3"/>
      </w:pPr>
      <w:r>
        <w:t>4.8 Implementation Steps</w:t>
      </w:r>
    </w:p>
    <w:p w14:paraId="7C0C8CAF">
      <w:pPr>
        <w:pStyle w:val="23"/>
      </w:pPr>
      <w:r>
        <w:t>Install Node.js, MongoDB Community Server, create React+Vite client.</w:t>
      </w:r>
    </w:p>
    <w:p w14:paraId="42276CD9">
      <w:pPr>
        <w:pStyle w:val="23"/>
      </w:pPr>
      <w:r>
        <w:t>Build backend: npm init, express, mongoose, cors, dotenv, bcryptjs, jsonwebtoken.</w:t>
      </w:r>
    </w:p>
    <w:p w14:paraId="2759FD04">
      <w:pPr>
        <w:pStyle w:val="23"/>
      </w:pPr>
      <w:r>
        <w:t>Create Mongoose models, middleware, routes in MVC-style structure.</w:t>
      </w:r>
    </w:p>
    <w:p w14:paraId="3458C925">
      <w:pPr>
        <w:pStyle w:val="23"/>
      </w:pPr>
      <w:r>
        <w:t>Build React pages: Home, Login, Register, Dashboard; components: Navbar, TaskCard, TaskForm, Timer, ProgressBar.</w:t>
      </w:r>
    </w:p>
    <w:p w14:paraId="2C18E10B">
      <w:pPr>
        <w:pStyle w:val="23"/>
      </w:pPr>
      <w:r>
        <w:t>Test APIs with Postman/curl; add seed + demo data.</w:t>
      </w:r>
    </w:p>
    <w:p w14:paraId="4796AE07">
      <w:pPr>
        <w:pStyle w:val="23"/>
      </w:pPr>
      <w:r>
        <w:t>Deploy: Atlas for DB, Render for API, Vercel for frontend.</w:t>
      </w:r>
    </w:p>
    <w:p w14:paraId="7E6C9518">
      <w:pPr>
        <w:pStyle w:val="2"/>
      </w:pPr>
      <w:r>
        <w:t>5. Screenshots of Results</w:t>
      </w:r>
    </w:p>
    <w:p w14:paraId="178C1A88">
      <w:r>
        <w:t>The application was run with demo data. All functional tests produced the expected result.</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340"/>
        <w:gridCol w:w="2340"/>
        <w:gridCol w:w="2340"/>
        <w:gridCol w:w="2340"/>
      </w:tblGrid>
      <w:tr w14:paraId="08D998B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340" w:type="dxa"/>
          </w:tcPr>
          <w:p w14:paraId="0F0BA9FA">
            <w:pPr>
              <w:spacing w:after="0" w:line="240" w:lineRule="auto"/>
            </w:pPr>
            <w:r>
              <w:rPr>
                <w:b/>
              </w:rPr>
              <w:t>Test</w:t>
            </w:r>
          </w:p>
        </w:tc>
        <w:tc>
          <w:tcPr>
            <w:tcW w:w="2340" w:type="dxa"/>
          </w:tcPr>
          <w:p w14:paraId="2FD771D2">
            <w:pPr>
              <w:spacing w:after="0" w:line="240" w:lineRule="auto"/>
            </w:pPr>
            <w:r>
              <w:rPr>
                <w:b/>
              </w:rPr>
              <w:t>Action</w:t>
            </w:r>
          </w:p>
        </w:tc>
        <w:tc>
          <w:tcPr>
            <w:tcW w:w="2340" w:type="dxa"/>
          </w:tcPr>
          <w:p w14:paraId="294D579B">
            <w:pPr>
              <w:spacing w:after="0" w:line="240" w:lineRule="auto"/>
            </w:pPr>
            <w:r>
              <w:rPr>
                <w:b/>
              </w:rPr>
              <w:t>Expected result</w:t>
            </w:r>
          </w:p>
        </w:tc>
        <w:tc>
          <w:tcPr>
            <w:tcW w:w="2340" w:type="dxa"/>
          </w:tcPr>
          <w:p w14:paraId="3D7E2EA8">
            <w:pPr>
              <w:spacing w:after="0" w:line="240" w:lineRule="auto"/>
            </w:pPr>
            <w:r>
              <w:rPr>
                <w:b/>
              </w:rPr>
              <w:t>Result</w:t>
            </w:r>
          </w:p>
        </w:tc>
      </w:tr>
      <w:tr w14:paraId="19070B9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340" w:type="dxa"/>
          </w:tcPr>
          <w:p w14:paraId="16D25E98">
            <w:pPr>
              <w:spacing w:after="0" w:line="240" w:lineRule="auto"/>
            </w:pPr>
            <w:r>
              <w:t>1</w:t>
            </w:r>
          </w:p>
        </w:tc>
        <w:tc>
          <w:tcPr>
            <w:tcW w:w="2340" w:type="dxa"/>
          </w:tcPr>
          <w:p w14:paraId="788FC3A4">
            <w:pPr>
              <w:spacing w:after="0" w:line="240" w:lineRule="auto"/>
            </w:pPr>
            <w:r>
              <w:t>Open home page</w:t>
            </w:r>
          </w:p>
        </w:tc>
        <w:tc>
          <w:tcPr>
            <w:tcW w:w="2340" w:type="dxa"/>
          </w:tcPr>
          <w:p w14:paraId="3828B4DB">
            <w:pPr>
              <w:spacing w:after="0" w:line="240" w:lineRule="auto"/>
            </w:pPr>
            <w:r>
              <w:t>Hero + features shown, no login required</w:t>
            </w:r>
          </w:p>
        </w:tc>
        <w:tc>
          <w:tcPr>
            <w:tcW w:w="2340" w:type="dxa"/>
          </w:tcPr>
          <w:p w14:paraId="48E37510">
            <w:pPr>
              <w:spacing w:after="0" w:line="240" w:lineRule="auto"/>
            </w:pPr>
            <w:r>
              <w:t>Pass</w:t>
            </w:r>
          </w:p>
        </w:tc>
      </w:tr>
      <w:tr w14:paraId="765D097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340" w:type="dxa"/>
          </w:tcPr>
          <w:p w14:paraId="6C6C593E">
            <w:pPr>
              <w:spacing w:after="0" w:line="240" w:lineRule="auto"/>
            </w:pPr>
            <w:r>
              <w:t>2</w:t>
            </w:r>
          </w:p>
        </w:tc>
        <w:tc>
          <w:tcPr>
            <w:tcW w:w="2340" w:type="dxa"/>
          </w:tcPr>
          <w:p w14:paraId="27FA02DB">
            <w:pPr>
              <w:spacing w:after="0" w:line="240" w:lineRule="auto"/>
            </w:pPr>
            <w:r>
              <w:t>Register new user</w:t>
            </w:r>
          </w:p>
        </w:tc>
        <w:tc>
          <w:tcPr>
            <w:tcW w:w="2340" w:type="dxa"/>
          </w:tcPr>
          <w:p w14:paraId="03E451B8">
            <w:pPr>
              <w:spacing w:after="0" w:line="240" w:lineRule="auto"/>
            </w:pPr>
            <w:r>
              <w:t>JWT returned, redirected to dashboard</w:t>
            </w:r>
          </w:p>
        </w:tc>
        <w:tc>
          <w:tcPr>
            <w:tcW w:w="2340" w:type="dxa"/>
          </w:tcPr>
          <w:p w14:paraId="3AF2AC16">
            <w:pPr>
              <w:spacing w:after="0" w:line="240" w:lineRule="auto"/>
            </w:pPr>
            <w:r>
              <w:t>Pass</w:t>
            </w:r>
          </w:p>
        </w:tc>
      </w:tr>
      <w:tr w14:paraId="4E90796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340" w:type="dxa"/>
          </w:tcPr>
          <w:p w14:paraId="63B93D40">
            <w:pPr>
              <w:spacing w:after="0" w:line="240" w:lineRule="auto"/>
            </w:pPr>
            <w:r>
              <w:t>3</w:t>
            </w:r>
          </w:p>
        </w:tc>
        <w:tc>
          <w:tcPr>
            <w:tcW w:w="2340" w:type="dxa"/>
          </w:tcPr>
          <w:p w14:paraId="316611A9">
            <w:pPr>
              <w:spacing w:after="0" w:line="240" w:lineRule="auto"/>
            </w:pPr>
            <w:r>
              <w:t>Login as student</w:t>
            </w:r>
          </w:p>
        </w:tc>
        <w:tc>
          <w:tcPr>
            <w:tcW w:w="2340" w:type="dxa"/>
          </w:tcPr>
          <w:p w14:paraId="11302DC1">
            <w:pPr>
              <w:spacing w:after="0" w:line="240" w:lineRule="auto"/>
            </w:pPr>
            <w:r>
              <w:t>Token issued, dashboard opens</w:t>
            </w:r>
          </w:p>
        </w:tc>
        <w:tc>
          <w:tcPr>
            <w:tcW w:w="2340" w:type="dxa"/>
          </w:tcPr>
          <w:p w14:paraId="7D3B369C">
            <w:pPr>
              <w:spacing w:after="0" w:line="240" w:lineRule="auto"/>
            </w:pPr>
            <w:r>
              <w:t>Pass</w:t>
            </w:r>
          </w:p>
        </w:tc>
      </w:tr>
      <w:tr w14:paraId="0F76628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340" w:type="dxa"/>
          </w:tcPr>
          <w:p w14:paraId="00518184">
            <w:pPr>
              <w:spacing w:after="0" w:line="240" w:lineRule="auto"/>
            </w:pPr>
            <w:r>
              <w:t>4</w:t>
            </w:r>
          </w:p>
        </w:tc>
        <w:tc>
          <w:tcPr>
            <w:tcW w:w="2340" w:type="dxa"/>
          </w:tcPr>
          <w:p w14:paraId="48344731">
            <w:pPr>
              <w:spacing w:after="0" w:line="240" w:lineRule="auto"/>
            </w:pPr>
            <w:r>
              <w:t>Add task</w:t>
            </w:r>
          </w:p>
        </w:tc>
        <w:tc>
          <w:tcPr>
            <w:tcW w:w="2340" w:type="dxa"/>
          </w:tcPr>
          <w:p w14:paraId="1CC4C2C4">
            <w:pPr>
              <w:spacing w:after="0" w:line="240" w:lineRule="auto"/>
            </w:pPr>
            <w:r>
              <w:t>201 Created, appears in list</w:t>
            </w:r>
          </w:p>
        </w:tc>
        <w:tc>
          <w:tcPr>
            <w:tcW w:w="2340" w:type="dxa"/>
          </w:tcPr>
          <w:p w14:paraId="6F8D69DE">
            <w:pPr>
              <w:spacing w:after="0" w:line="240" w:lineRule="auto"/>
            </w:pPr>
            <w:r>
              <w:t>Pass</w:t>
            </w:r>
          </w:p>
        </w:tc>
      </w:tr>
      <w:tr w14:paraId="52C6FEE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340" w:type="dxa"/>
          </w:tcPr>
          <w:p w14:paraId="61326E6C">
            <w:pPr>
              <w:spacing w:after="0" w:line="240" w:lineRule="auto"/>
            </w:pPr>
            <w:r>
              <w:t>5</w:t>
            </w:r>
          </w:p>
        </w:tc>
        <w:tc>
          <w:tcPr>
            <w:tcW w:w="2340" w:type="dxa"/>
          </w:tcPr>
          <w:p w14:paraId="7D1CD466">
            <w:pPr>
              <w:spacing w:after="0" w:line="240" w:lineRule="auto"/>
            </w:pPr>
            <w:r>
              <w:t>Mark complete</w:t>
            </w:r>
          </w:p>
        </w:tc>
        <w:tc>
          <w:tcPr>
            <w:tcW w:w="2340" w:type="dxa"/>
          </w:tcPr>
          <w:p w14:paraId="02ABD8D6">
            <w:pPr>
              <w:spacing w:after="0" w:line="240" w:lineRule="auto"/>
            </w:pPr>
            <w:r>
              <w:t>Status flips, progress bar updates</w:t>
            </w:r>
          </w:p>
        </w:tc>
        <w:tc>
          <w:tcPr>
            <w:tcW w:w="2340" w:type="dxa"/>
          </w:tcPr>
          <w:p w14:paraId="5FD3B344">
            <w:pPr>
              <w:spacing w:after="0" w:line="240" w:lineRule="auto"/>
            </w:pPr>
            <w:r>
              <w:t>Pass</w:t>
            </w:r>
          </w:p>
        </w:tc>
      </w:tr>
      <w:tr w14:paraId="316C4EA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340" w:type="dxa"/>
          </w:tcPr>
          <w:p w14:paraId="1463CA1D">
            <w:pPr>
              <w:spacing w:after="0" w:line="240" w:lineRule="auto"/>
            </w:pPr>
            <w:r>
              <w:t>6</w:t>
            </w:r>
          </w:p>
        </w:tc>
        <w:tc>
          <w:tcPr>
            <w:tcW w:w="2340" w:type="dxa"/>
          </w:tcPr>
          <w:p w14:paraId="76A5E1D7">
            <w:pPr>
              <w:spacing w:after="0" w:line="240" w:lineRule="auto"/>
            </w:pPr>
            <w:r>
              <w:t>Edit task</w:t>
            </w:r>
          </w:p>
        </w:tc>
        <w:tc>
          <w:tcPr>
            <w:tcW w:w="2340" w:type="dxa"/>
          </w:tcPr>
          <w:p w14:paraId="2BCDE580">
            <w:pPr>
              <w:spacing w:after="0" w:line="240" w:lineRule="auto"/>
            </w:pPr>
            <w:r>
              <w:t>Fields prefilled, PUT updates list</w:t>
            </w:r>
          </w:p>
        </w:tc>
        <w:tc>
          <w:tcPr>
            <w:tcW w:w="2340" w:type="dxa"/>
          </w:tcPr>
          <w:p w14:paraId="1088C5E4">
            <w:pPr>
              <w:spacing w:after="0" w:line="240" w:lineRule="auto"/>
            </w:pPr>
            <w:r>
              <w:t>Pass</w:t>
            </w:r>
          </w:p>
        </w:tc>
      </w:tr>
      <w:tr w14:paraId="1C84B42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340" w:type="dxa"/>
          </w:tcPr>
          <w:p w14:paraId="711850BB">
            <w:pPr>
              <w:spacing w:after="0" w:line="240" w:lineRule="auto"/>
            </w:pPr>
            <w:r>
              <w:t>7</w:t>
            </w:r>
          </w:p>
        </w:tc>
        <w:tc>
          <w:tcPr>
            <w:tcW w:w="2340" w:type="dxa"/>
          </w:tcPr>
          <w:p w14:paraId="263BC334">
            <w:pPr>
              <w:spacing w:after="0" w:line="240" w:lineRule="auto"/>
            </w:pPr>
            <w:r>
              <w:t>Filter by subject/priority</w:t>
            </w:r>
          </w:p>
        </w:tc>
        <w:tc>
          <w:tcPr>
            <w:tcW w:w="2340" w:type="dxa"/>
          </w:tcPr>
          <w:p w14:paraId="39F5017D">
            <w:pPr>
              <w:spacing w:after="0" w:line="240" w:lineRule="auto"/>
            </w:pPr>
            <w:r>
              <w:t>Only matching tasks shown</w:t>
            </w:r>
          </w:p>
        </w:tc>
        <w:tc>
          <w:tcPr>
            <w:tcW w:w="2340" w:type="dxa"/>
          </w:tcPr>
          <w:p w14:paraId="0C5F04D1">
            <w:pPr>
              <w:spacing w:after="0" w:line="240" w:lineRule="auto"/>
            </w:pPr>
            <w:r>
              <w:t>Pass</w:t>
            </w:r>
          </w:p>
        </w:tc>
      </w:tr>
      <w:tr w14:paraId="32A51FC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340" w:type="dxa"/>
          </w:tcPr>
          <w:p w14:paraId="46B0EEDC">
            <w:pPr>
              <w:spacing w:after="0" w:line="240" w:lineRule="auto"/>
            </w:pPr>
            <w:r>
              <w:t>8</w:t>
            </w:r>
          </w:p>
        </w:tc>
        <w:tc>
          <w:tcPr>
            <w:tcW w:w="2340" w:type="dxa"/>
          </w:tcPr>
          <w:p w14:paraId="593C0832">
            <w:pPr>
              <w:spacing w:after="0" w:line="240" w:lineRule="auto"/>
            </w:pPr>
            <w:r>
              <w:t>Start Pomodoro</w:t>
            </w:r>
          </w:p>
        </w:tc>
        <w:tc>
          <w:tcPr>
            <w:tcW w:w="2340" w:type="dxa"/>
          </w:tcPr>
          <w:p w14:paraId="300A37BF">
            <w:pPr>
              <w:spacing w:after="0" w:line="240" w:lineRule="auto"/>
            </w:pPr>
            <w:r>
              <w:t>Countdown runs, pause/reset works</w:t>
            </w:r>
          </w:p>
        </w:tc>
        <w:tc>
          <w:tcPr>
            <w:tcW w:w="2340" w:type="dxa"/>
          </w:tcPr>
          <w:p w14:paraId="23BE3C9F">
            <w:pPr>
              <w:spacing w:after="0" w:line="240" w:lineRule="auto"/>
            </w:pPr>
            <w:r>
              <w:t>Pass</w:t>
            </w:r>
          </w:p>
        </w:tc>
      </w:tr>
    </w:tbl>
    <w:p w14:paraId="07B4B45E"/>
    <w:p w14:paraId="05AB354E"/>
    <w:p w14:paraId="7F2750FD"/>
    <w:p w14:paraId="03F43976"/>
    <w:p w14:paraId="0B5535D0">
      <w:pPr>
        <w:spacing w:after="0" w:afterAutospacing="0"/>
        <w:rPr>
          <w:i/>
          <w:color w:val="555555"/>
        </w:rPr>
      </w:pPr>
    </w:p>
    <w:p w14:paraId="3BF86E14">
      <w:pPr>
        <w:spacing w:after="0" w:afterAutospacing="0"/>
        <w:rPr>
          <w:i/>
          <w:color w:val="555555"/>
        </w:rPr>
      </w:pPr>
    </w:p>
    <w:p w14:paraId="77153678">
      <w:pPr>
        <w:spacing w:after="0" w:afterAutospacing="0"/>
        <w:rPr>
          <w:i/>
          <w:color w:val="555555"/>
        </w:rPr>
      </w:pPr>
      <w:r>
        <w:rPr>
          <w:i/>
          <w:color w:val="555555"/>
        </w:rPr>
        <w:t>Screenshot 1: Landing page with</w:t>
      </w:r>
      <w:r>
        <w:rPr>
          <w:rFonts w:hint="default"/>
          <w:i/>
          <w:color w:val="555555"/>
          <w:lang w:val="en-IN"/>
        </w:rPr>
        <w:t xml:space="preserve"> </w:t>
      </w:r>
      <w:r>
        <w:rPr>
          <w:i/>
          <w:color w:val="555555"/>
        </w:rPr>
        <w:t>features</w:t>
      </w:r>
    </w:p>
    <w:p w14:paraId="409495E0">
      <w:pPr>
        <w:spacing w:after="0" w:afterAutospacing="0"/>
        <w:rPr>
          <w:i/>
          <w:color w:val="555555"/>
        </w:rPr>
      </w:pPr>
    </w:p>
    <w:p w14:paraId="2F062F8B">
      <w:pPr>
        <w:spacing w:after="0" w:afterAutospacing="0"/>
        <w:jc w:val="center"/>
        <w:rPr>
          <w:rFonts w:hint="default"/>
          <w:lang w:val="en-IN"/>
        </w:rPr>
      </w:pPr>
      <w:r>
        <w:drawing>
          <wp:inline distT="0" distB="0" distL="114300" distR="114300">
            <wp:extent cx="4553585" cy="2300605"/>
            <wp:effectExtent l="0" t="0" r="317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4553585" cy="2300605"/>
                    </a:xfrm>
                    <a:prstGeom prst="rect">
                      <a:avLst/>
                    </a:prstGeom>
                  </pic:spPr>
                </pic:pic>
              </a:graphicData>
            </a:graphic>
          </wp:inline>
        </w:drawing>
      </w:r>
    </w:p>
    <w:p w14:paraId="56A42FE8">
      <w:pPr>
        <w:spacing w:after="0" w:afterAutospacing="0"/>
      </w:pPr>
    </w:p>
    <w:p w14:paraId="65F6FFFE">
      <w:pPr>
        <w:spacing w:beforeAutospacing="0"/>
        <w:rPr>
          <w:i/>
          <w:color w:val="555555"/>
        </w:rPr>
      </w:pPr>
      <w:r>
        <w:rPr>
          <w:i/>
          <w:color w:val="555555"/>
        </w:rPr>
        <w:t>Screenshot 2: Login page</w:t>
      </w:r>
    </w:p>
    <w:p w14:paraId="5CD393C3">
      <w:pPr>
        <w:spacing w:beforeAutospacing="0"/>
        <w:jc w:val="center"/>
        <w:rPr>
          <w:rFonts w:hint="default"/>
          <w:i/>
          <w:color w:val="555555"/>
          <w:lang w:val="en-IN"/>
        </w:rPr>
      </w:pPr>
      <w:r>
        <w:drawing>
          <wp:inline distT="0" distB="0" distL="114300" distR="114300">
            <wp:extent cx="4606290" cy="2085340"/>
            <wp:effectExtent l="0" t="0" r="1143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rcRect b="10372"/>
                    <a:stretch>
                      <a:fillRect/>
                    </a:stretch>
                  </pic:blipFill>
                  <pic:spPr>
                    <a:xfrm>
                      <a:off x="0" y="0"/>
                      <a:ext cx="4606290" cy="2085340"/>
                    </a:xfrm>
                    <a:prstGeom prst="rect">
                      <a:avLst/>
                    </a:prstGeom>
                  </pic:spPr>
                </pic:pic>
              </a:graphicData>
            </a:graphic>
          </wp:inline>
        </w:drawing>
      </w:r>
    </w:p>
    <w:p w14:paraId="3A1E9811">
      <w:pPr>
        <w:rPr>
          <w:i/>
          <w:color w:val="555555"/>
        </w:rPr>
      </w:pPr>
      <w:r>
        <w:rPr>
          <w:i/>
          <w:color w:val="555555"/>
        </w:rPr>
        <w:t>Screenshot 3: Dashboard with demo data and overdue task</w:t>
      </w:r>
    </w:p>
    <w:p w14:paraId="327A9DD9">
      <w:pPr>
        <w:jc w:val="center"/>
        <w:rPr>
          <w:i/>
          <w:color w:val="555555"/>
        </w:rPr>
      </w:pPr>
      <w:r>
        <w:drawing>
          <wp:inline distT="0" distB="0" distL="114300" distR="114300">
            <wp:extent cx="4820920" cy="2435225"/>
            <wp:effectExtent l="0" t="0" r="1016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4820920" cy="2435225"/>
                    </a:xfrm>
                    <a:prstGeom prst="rect">
                      <a:avLst/>
                    </a:prstGeom>
                  </pic:spPr>
                </pic:pic>
              </a:graphicData>
            </a:graphic>
          </wp:inline>
        </w:drawing>
      </w:r>
    </w:p>
    <w:p w14:paraId="260A7B6E">
      <w:r>
        <w:rPr>
          <w:i/>
          <w:color w:val="555555"/>
        </w:rPr>
        <w:t>Screenshot 4: Add task form</w:t>
      </w:r>
      <w:bookmarkStart w:id="0" w:name="_GoBack"/>
      <w:bookmarkEnd w:id="0"/>
    </w:p>
    <w:p w14:paraId="24717B0D">
      <w:r>
        <w:rPr>
          <w:i/>
          <w:color w:val="555555"/>
        </w:rPr>
        <w:t>Screenshot 5: Pomodoro timer with presets</w:t>
      </w:r>
    </w:p>
    <w:p w14:paraId="370AFC70">
      <w:pPr>
        <w:pStyle w:val="2"/>
      </w:pPr>
      <w:r>
        <w:t>6. Conclusion and Future Scope</w:t>
      </w:r>
    </w:p>
    <w:p w14:paraId="513C64BC">
      <w:r>
        <w:t>Smart Study Planner solves a real academic productivity problem. Students can centralize subjects and tasks, mark them done, see their progress, and focus better with a Pomodoro timer. It demonstrates the full web application stack: HTML/CSS, JavaScript, React, Node.js/Express, MongoDB, JWT security, and cloud deployment.</w:t>
      </w:r>
    </w:p>
    <w:p w14:paraId="704770C8">
      <w:r>
        <w:t>Future scope:</w:t>
      </w:r>
    </w:p>
    <w:p w14:paraId="2638CF6F">
      <w:pPr>
        <w:pStyle w:val="23"/>
      </w:pPr>
      <w:r>
        <w:t>Study-hour analytics and weekly charts.</w:t>
      </w:r>
    </w:p>
    <w:p w14:paraId="2A48A746">
      <w:pPr>
        <w:pStyle w:val="23"/>
      </w:pPr>
      <w:r>
        <w:t>Notifications before deadlines.</w:t>
      </w:r>
    </w:p>
    <w:p w14:paraId="76D5F245">
      <w:pPr>
        <w:pStyle w:val="23"/>
      </w:pPr>
      <w:r>
        <w:t>Group tasks for study teams.</w:t>
      </w:r>
    </w:p>
    <w:p w14:paraId="5E1C437B">
      <w:pPr>
        <w:pStyle w:val="23"/>
      </w:pPr>
      <w:r>
        <w:t>Calendar view and Google Calendar sync.</w:t>
      </w:r>
    </w:p>
    <w:p w14:paraId="48E849B0">
      <w:pPr>
        <w:pStyle w:val="23"/>
      </w:pPr>
      <w:r>
        <w:t>Mobile app (PWA) support.</w:t>
      </w:r>
    </w:p>
    <w:p w14:paraId="448D7AD1">
      <w:pPr>
        <w:pStyle w:val="2"/>
      </w:pPr>
      <w:r>
        <w:t>7. References</w:t>
      </w:r>
    </w:p>
    <w:p w14:paraId="6AE48191">
      <w:pPr>
        <w:pStyle w:val="23"/>
      </w:pPr>
      <w:r>
        <w:t>United Nations, "Sustainable Development Goals – Goal 4", sdgs.un.org.</w:t>
      </w:r>
    </w:p>
    <w:p w14:paraId="2C265088">
      <w:pPr>
        <w:pStyle w:val="23"/>
      </w:pPr>
      <w:r>
        <w:t>React documentation, react.dev.</w:t>
      </w:r>
    </w:p>
    <w:p w14:paraId="4379F96E">
      <w:pPr>
        <w:pStyle w:val="23"/>
      </w:pPr>
      <w:r>
        <w:t>Express.js documentation, expressjs.com.</w:t>
      </w:r>
    </w:p>
    <w:p w14:paraId="1C32A99B">
      <w:pPr>
        <w:pStyle w:val="23"/>
      </w:pPr>
      <w:r>
        <w:t>MongoDB and Mongoose documentation, mongodb.com/docs and mongoosejs.com.</w:t>
      </w:r>
    </w:p>
    <w:p w14:paraId="15D06D20">
      <w:pPr>
        <w:pStyle w:val="23"/>
      </w:pPr>
      <w:r>
        <w:t>MDN Web Docs – HTML, CSS, JavaScript and HTTP, developer.mozilla.org.</w:t>
      </w:r>
    </w:p>
    <w:sectPr>
      <w:pgSz w:w="12240" w:h="15840"/>
      <w:pgMar w:top="1152" w:right="1440" w:bottom="1152"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DE32FD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1606</Words>
  <Characters>9449</Characters>
  <Lines>0</Lines>
  <Paragraphs>0</Paragraphs>
  <TotalTime>4</TotalTime>
  <ScaleCrop>false</ScaleCrop>
  <LinksUpToDate>false</LinksUpToDate>
  <CharactersWithSpaces>10768</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Husain Bardanwala</cp:lastModifiedBy>
  <dcterms:modified xsi:type="dcterms:W3CDTF">2026-10-07T17:36:36Z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eyJoZGlkIjoiNzBhMGEwMjU5ZTZkYzU0ODQ4MzA0ZDYyYjNkODg0OGYiLCJ1c2VySWQiOiI1Njc2MTY4MTMxNDEifQ==</vt:lpwstr>
  </property>
  <property fmtid="{D5CDD505-2E9C-101B-9397-08002B2CF9AE}" pid="3" name="KSOProductBuildVer">
    <vt:lpwstr>1033-12.1.0.28485</vt:lpwstr>
  </property>
  <property fmtid="{D5CDD505-2E9C-101B-9397-08002B2CF9AE}" pid="4" name="ICV">
    <vt:lpwstr>E485734B7EB44557B9CD820182D8912A_12</vt:lpwstr>
  </property>
</Properties>
</file>